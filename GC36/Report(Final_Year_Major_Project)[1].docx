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D9B9FFE">
      <w:pPr>
        <w:pStyle w:val="2"/>
        <w:spacing w:before="0"/>
        <w:ind w:left="0" w:leftChars="0" w:right="120" w:rightChars="0" w:firstLine="0" w:firstLineChars="0"/>
        <w:rPr>
          <w:rFonts w:hint="default"/>
          <w:lang w:val="en-IN"/>
        </w:rPr>
      </w:pPr>
      <w:r>
        <w:rPr>
          <w:rFonts w:hint="default"/>
          <w:lang w:val="en-IN"/>
        </w:rPr>
        <w:t>Social Media Web App</w:t>
      </w:r>
    </w:p>
    <w:p w14:paraId="42B729C2">
      <w:pPr>
        <w:pStyle w:val="2"/>
        <w:spacing w:before="0"/>
        <w:ind w:left="0" w:leftChars="0" w:right="120" w:rightChars="0" w:firstLine="0" w:firstLineChars="0"/>
        <w:rPr>
          <w:rFonts w:hint="default"/>
          <w:sz w:val="24"/>
          <w:szCs w:val="24"/>
          <w:lang w:val="en-IN"/>
        </w:rPr>
      </w:pPr>
    </w:p>
    <w:p w14:paraId="229013E9">
      <w:pPr>
        <w:pStyle w:val="3"/>
        <w:spacing w:before="0"/>
        <w:ind w:left="2595" w:right="2595"/>
        <w:jc w:val="center"/>
      </w:pPr>
      <w:r>
        <w:t>A</w:t>
      </w:r>
      <w:r>
        <w:rPr>
          <w:spacing w:val="-5"/>
        </w:rPr>
        <w:t xml:space="preserve"> </w:t>
      </w:r>
      <w:r>
        <w:t>PROJECT</w:t>
      </w:r>
      <w:r>
        <w:rPr>
          <w:spacing w:val="-5"/>
        </w:rPr>
        <w:t xml:space="preserve"> </w:t>
      </w:r>
      <w:r>
        <w:rPr>
          <w:spacing w:val="-2"/>
        </w:rPr>
        <w:t>REPORT</w:t>
      </w:r>
    </w:p>
    <w:p w14:paraId="00CE0277">
      <w:pPr>
        <w:spacing w:line="322" w:lineRule="exact"/>
        <w:ind w:left="2595" w:right="2594"/>
        <w:jc w:val="center"/>
        <w:rPr>
          <w:b/>
          <w:sz w:val="28"/>
        </w:rPr>
      </w:pPr>
      <w:r>
        <w:rPr>
          <w:b/>
          <w:spacing w:val="-5"/>
          <w:sz w:val="28"/>
        </w:rPr>
        <w:t>for</w:t>
      </w:r>
    </w:p>
    <w:p w14:paraId="7F87E1E9">
      <w:pPr>
        <w:ind w:left="2595" w:right="2593"/>
        <w:jc w:val="center"/>
        <w:rPr>
          <w:b/>
          <w:sz w:val="28"/>
        </w:rPr>
      </w:pPr>
      <w:r>
        <w:rPr>
          <w:b/>
          <w:sz w:val="28"/>
        </w:rPr>
        <w:t>M</w:t>
      </w:r>
      <w:r>
        <w:rPr>
          <w:rFonts w:hint="default"/>
          <w:b/>
          <w:sz w:val="28"/>
          <w:lang w:val="en-IN"/>
        </w:rPr>
        <w:t>ajor</w:t>
      </w:r>
      <w:r>
        <w:rPr>
          <w:b/>
          <w:spacing w:val="-18"/>
          <w:sz w:val="28"/>
        </w:rPr>
        <w:t xml:space="preserve"> </w:t>
      </w:r>
      <w:r>
        <w:rPr>
          <w:b/>
          <w:sz w:val="28"/>
        </w:rPr>
        <w:t>Project</w:t>
      </w:r>
      <w:r>
        <w:rPr>
          <w:b/>
          <w:spacing w:val="-17"/>
          <w:sz w:val="28"/>
        </w:rPr>
        <w:t xml:space="preserve"> </w:t>
      </w:r>
      <w:r>
        <w:rPr>
          <w:b/>
          <w:sz w:val="28"/>
        </w:rPr>
        <w:t xml:space="preserve">(KCA353) </w:t>
      </w:r>
    </w:p>
    <w:p w14:paraId="5CD34654">
      <w:pPr>
        <w:ind w:left="2595" w:right="2593"/>
        <w:jc w:val="center"/>
        <w:rPr>
          <w:b/>
          <w:sz w:val="28"/>
        </w:rPr>
      </w:pPr>
      <w:r>
        <w:rPr>
          <w:b/>
          <w:sz w:val="28"/>
        </w:rPr>
        <w:t>Session (2023-24)</w:t>
      </w:r>
    </w:p>
    <w:p w14:paraId="5FABB75C">
      <w:pPr>
        <w:ind w:left="2595" w:right="2593"/>
        <w:jc w:val="center"/>
        <w:rPr>
          <w:b/>
          <w:sz w:val="28"/>
        </w:rPr>
      </w:pPr>
    </w:p>
    <w:p w14:paraId="0D0A68ED">
      <w:pPr>
        <w:pStyle w:val="7"/>
        <w:spacing w:line="275" w:lineRule="exact"/>
        <w:ind w:left="2595" w:right="2595"/>
        <w:jc w:val="center"/>
        <w:rPr>
          <w:sz w:val="28"/>
        </w:rPr>
      </w:pPr>
      <w:r>
        <w:rPr>
          <w:sz w:val="28"/>
        </w:rPr>
        <w:t xml:space="preserve">Submitted by </w:t>
      </w:r>
    </w:p>
    <w:p w14:paraId="44F1EB4C">
      <w:pPr>
        <w:pStyle w:val="7"/>
        <w:spacing w:line="275" w:lineRule="exact"/>
        <w:ind w:left="2595" w:right="2595"/>
        <w:jc w:val="center"/>
        <w:rPr>
          <w:sz w:val="28"/>
        </w:rPr>
      </w:pPr>
    </w:p>
    <w:p w14:paraId="778495FE">
      <w:pPr>
        <w:pStyle w:val="7"/>
        <w:spacing w:line="275" w:lineRule="exact"/>
        <w:ind w:left="2595" w:right="2595"/>
        <w:jc w:val="center"/>
        <w:rPr>
          <w:sz w:val="28"/>
        </w:rPr>
      </w:pPr>
    </w:p>
    <w:p w14:paraId="654FAD52">
      <w:pPr>
        <w:pStyle w:val="7"/>
        <w:spacing w:line="275" w:lineRule="exact"/>
        <w:ind w:left="2595" w:right="2595"/>
        <w:jc w:val="center"/>
        <w:rPr>
          <w:sz w:val="28"/>
        </w:rPr>
      </w:pPr>
    </w:p>
    <w:p w14:paraId="5ACF0A7B">
      <w:pPr>
        <w:pStyle w:val="7"/>
        <w:spacing w:line="275" w:lineRule="exact"/>
        <w:ind w:left="2595" w:right="2595"/>
        <w:jc w:val="center"/>
        <w:rPr>
          <w:sz w:val="28"/>
          <w:lang w:val="en-IN"/>
        </w:rPr>
      </w:pPr>
      <w:r>
        <w:rPr>
          <w:sz w:val="28"/>
          <w:lang w:val="en-IN"/>
        </w:rPr>
        <w:t xml:space="preserve">   Utsav Chakraborty</w:t>
      </w:r>
    </w:p>
    <w:p w14:paraId="44714172">
      <w:pPr>
        <w:pStyle w:val="7"/>
        <w:spacing w:line="275" w:lineRule="exact"/>
        <w:ind w:left="2880" w:right="2595"/>
        <w:jc w:val="center"/>
        <w:rPr>
          <w:lang w:val="en-IN"/>
        </w:rPr>
      </w:pPr>
      <w:r>
        <w:rPr>
          <w:lang w:val="en-IN"/>
        </w:rPr>
        <w:t>University Roll No 2200290140</w:t>
      </w:r>
      <w:bookmarkStart w:id="0" w:name="_GoBack"/>
      <w:bookmarkEnd w:id="0"/>
      <w:r>
        <w:rPr>
          <w:lang w:val="en-IN"/>
        </w:rPr>
        <w:t>170</w:t>
      </w:r>
    </w:p>
    <w:p w14:paraId="4517B29B">
      <w:pPr>
        <w:pStyle w:val="7"/>
        <w:spacing w:line="275" w:lineRule="exact"/>
        <w:ind w:left="2880" w:right="2595"/>
        <w:jc w:val="center"/>
        <w:rPr>
          <w:lang w:val="en-IN"/>
        </w:rPr>
      </w:pPr>
    </w:p>
    <w:p w14:paraId="07043EE8">
      <w:pPr>
        <w:pStyle w:val="7"/>
        <w:spacing w:line="275" w:lineRule="exact"/>
        <w:ind w:left="2880" w:right="2595"/>
        <w:jc w:val="center"/>
        <w:rPr>
          <w:sz w:val="28"/>
        </w:rPr>
      </w:pPr>
      <w:r>
        <w:rPr>
          <w:sz w:val="28"/>
        </w:rPr>
        <w:t>Submitted</w:t>
      </w:r>
      <w:r>
        <w:rPr>
          <w:spacing w:val="-9"/>
          <w:sz w:val="28"/>
        </w:rPr>
        <w:t xml:space="preserve"> </w:t>
      </w:r>
      <w:r>
        <w:rPr>
          <w:sz w:val="28"/>
        </w:rPr>
        <w:t>in</w:t>
      </w:r>
      <w:r>
        <w:rPr>
          <w:spacing w:val="-6"/>
          <w:sz w:val="28"/>
        </w:rPr>
        <w:t xml:space="preserve"> </w:t>
      </w:r>
      <w:r>
        <w:rPr>
          <w:sz w:val="28"/>
        </w:rPr>
        <w:t>partial</w:t>
      </w:r>
      <w:r>
        <w:rPr>
          <w:spacing w:val="-7"/>
          <w:sz w:val="28"/>
        </w:rPr>
        <w:t xml:space="preserve"> </w:t>
      </w:r>
      <w:r>
        <w:rPr>
          <w:sz w:val="28"/>
        </w:rPr>
        <w:t>fulfilment</w:t>
      </w:r>
      <w:r>
        <w:rPr>
          <w:spacing w:val="-9"/>
          <w:sz w:val="28"/>
        </w:rPr>
        <w:t xml:space="preserve"> </w:t>
      </w:r>
      <w:r>
        <w:rPr>
          <w:sz w:val="28"/>
        </w:rPr>
        <w:t>of</w:t>
      </w:r>
      <w:r>
        <w:rPr>
          <w:spacing w:val="-6"/>
          <w:sz w:val="28"/>
        </w:rPr>
        <w:t xml:space="preserve"> </w:t>
      </w:r>
      <w:r>
        <w:rPr>
          <w:sz w:val="28"/>
        </w:rPr>
        <w:t>the Requirements for the Degree of</w:t>
      </w:r>
    </w:p>
    <w:p w14:paraId="461B5B59">
      <w:pPr>
        <w:pStyle w:val="7"/>
        <w:rPr>
          <w:sz w:val="28"/>
        </w:rPr>
      </w:pPr>
    </w:p>
    <w:p w14:paraId="0649582A">
      <w:pPr>
        <w:pStyle w:val="7"/>
        <w:rPr>
          <w:sz w:val="28"/>
        </w:rPr>
      </w:pPr>
    </w:p>
    <w:p w14:paraId="0AE42F4B">
      <w:pPr>
        <w:pStyle w:val="2"/>
        <w:spacing w:before="0"/>
        <w:ind w:left="0"/>
      </w:pPr>
      <w:r>
        <w:t>MASTER</w:t>
      </w:r>
      <w:r>
        <w:rPr>
          <w:spacing w:val="-5"/>
        </w:rPr>
        <w:t xml:space="preserve"> </w:t>
      </w:r>
      <w:r>
        <w:t>OF</w:t>
      </w:r>
      <w:r>
        <w:rPr>
          <w:spacing w:val="-5"/>
        </w:rPr>
        <w:t xml:space="preserve"> </w:t>
      </w:r>
      <w:r>
        <w:t>COMPUTER</w:t>
      </w:r>
      <w:r>
        <w:rPr>
          <w:spacing w:val="-4"/>
        </w:rPr>
        <w:t xml:space="preserve"> </w:t>
      </w:r>
      <w:r>
        <w:rPr>
          <w:spacing w:val="-2"/>
        </w:rPr>
        <w:t>APPLICATION</w:t>
      </w:r>
    </w:p>
    <w:p w14:paraId="47B94DC1">
      <w:pPr>
        <w:pStyle w:val="7"/>
        <w:rPr>
          <w:sz w:val="40"/>
        </w:rPr>
      </w:pPr>
    </w:p>
    <w:p w14:paraId="1D230384">
      <w:pPr>
        <w:ind w:left="2812" w:right="2807"/>
        <w:jc w:val="center"/>
        <w:rPr>
          <w:b/>
          <w:sz w:val="28"/>
        </w:rPr>
      </w:pPr>
      <w:r>
        <w:rPr>
          <w:b/>
          <w:sz w:val="28"/>
        </w:rPr>
        <w:t>Under</w:t>
      </w:r>
      <w:r>
        <w:rPr>
          <w:b/>
          <w:spacing w:val="-12"/>
          <w:sz w:val="28"/>
        </w:rPr>
        <w:t xml:space="preserve"> </w:t>
      </w:r>
      <w:r>
        <w:rPr>
          <w:b/>
          <w:sz w:val="28"/>
        </w:rPr>
        <w:t>the</w:t>
      </w:r>
      <w:r>
        <w:rPr>
          <w:b/>
          <w:spacing w:val="-12"/>
          <w:sz w:val="28"/>
        </w:rPr>
        <w:t xml:space="preserve"> </w:t>
      </w:r>
      <w:r>
        <w:rPr>
          <w:b/>
          <w:sz w:val="28"/>
        </w:rPr>
        <w:t>Supervision</w:t>
      </w:r>
      <w:r>
        <w:rPr>
          <w:b/>
          <w:spacing w:val="-12"/>
          <w:sz w:val="28"/>
        </w:rPr>
        <w:t xml:space="preserve"> </w:t>
      </w:r>
      <w:r>
        <w:rPr>
          <w:b/>
          <w:sz w:val="28"/>
        </w:rPr>
        <w:t xml:space="preserve">of </w:t>
      </w:r>
    </w:p>
    <w:p w14:paraId="5CA94519">
      <w:pPr>
        <w:ind w:left="2812" w:right="2807"/>
        <w:jc w:val="center"/>
        <w:rPr>
          <w:b/>
          <w:sz w:val="28"/>
        </w:rPr>
      </w:pPr>
      <w:r>
        <w:rPr>
          <w:b/>
          <w:sz w:val="28"/>
        </w:rPr>
        <w:t>Dr</w:t>
      </w:r>
      <w:r>
        <w:rPr>
          <w:b/>
          <w:sz w:val="28"/>
          <w:lang w:val="en-IN"/>
        </w:rPr>
        <w:t>.</w:t>
      </w:r>
      <w:r>
        <w:rPr>
          <w:b/>
          <w:sz w:val="28"/>
        </w:rPr>
        <w:t xml:space="preserve"> </w:t>
      </w:r>
      <w:r>
        <w:rPr>
          <w:b/>
          <w:sz w:val="28"/>
          <w:lang w:val="en-IN"/>
        </w:rPr>
        <w:t>Akash Rajak</w:t>
      </w:r>
      <w:r>
        <w:rPr>
          <w:b/>
          <w:sz w:val="28"/>
        </w:rPr>
        <w:t xml:space="preserve"> </w:t>
      </w:r>
    </w:p>
    <w:p w14:paraId="6191C134">
      <w:pPr>
        <w:ind w:left="2812" w:right="2807"/>
        <w:jc w:val="center"/>
        <w:rPr>
          <w:b/>
          <w:sz w:val="28"/>
        </w:rPr>
      </w:pPr>
      <w:r>
        <w:rPr>
          <w:b/>
          <w:sz w:val="28"/>
        </w:rPr>
        <w:t>Professor</w:t>
      </w:r>
    </w:p>
    <w:p w14:paraId="1D121C11">
      <w:pPr>
        <w:pStyle w:val="7"/>
        <w:rPr>
          <w:sz w:val="20"/>
        </w:rPr>
      </w:pPr>
    </w:p>
    <w:p w14:paraId="20B702BD">
      <w:pPr>
        <w:pStyle w:val="7"/>
        <w:rPr>
          <w:sz w:val="28"/>
        </w:rPr>
      </w:pPr>
      <w:r>
        <w:drawing>
          <wp:anchor distT="0" distB="0" distL="0" distR="0" simplePos="0" relativeHeight="251659264" behindDoc="1" locked="0" layoutInCell="1" allowOverlap="1">
            <wp:simplePos x="0" y="0"/>
            <wp:positionH relativeFrom="page">
              <wp:posOffset>3076575</wp:posOffset>
            </wp:positionH>
            <wp:positionV relativeFrom="paragraph">
              <wp:posOffset>300355</wp:posOffset>
            </wp:positionV>
            <wp:extent cx="1619250" cy="1619250"/>
            <wp:effectExtent l="0" t="0" r="0" b="0"/>
            <wp:wrapTopAndBottom/>
            <wp:docPr id="1" name="Image 1" descr="aktu logo à¤à¥ à¤²à¤¿à¤ à¤à¤®à¥à¤ à¤ªà¤°à¤¿à¤£à¤¾à¤®"/>
            <wp:cNvGraphicFramePr/>
            <a:graphic xmlns:a="http://schemas.openxmlformats.org/drawingml/2006/main">
              <a:graphicData uri="http://schemas.openxmlformats.org/drawingml/2006/picture">
                <pic:pic xmlns:pic="http://schemas.openxmlformats.org/drawingml/2006/picture">
                  <pic:nvPicPr>
                    <pic:cNvPr id="1" name="Image 1" descr="aktu logo à¤à¥ à¤²à¤¿à¤ à¤à¤®à¥à¤ à¤ªà¤°à¤¿à¤£à¤¾à¤®"/>
                    <pic:cNvPicPr/>
                  </pic:nvPicPr>
                  <pic:blipFill>
                    <a:blip r:embed="rId6" cstate="print"/>
                    <a:stretch>
                      <a:fillRect/>
                    </a:stretch>
                  </pic:blipFill>
                  <pic:spPr>
                    <a:xfrm>
                      <a:off x="0" y="0"/>
                      <a:ext cx="1619250" cy="1619250"/>
                    </a:xfrm>
                    <a:prstGeom prst="rect">
                      <a:avLst/>
                    </a:prstGeom>
                  </pic:spPr>
                </pic:pic>
              </a:graphicData>
            </a:graphic>
          </wp:anchor>
        </w:drawing>
      </w:r>
    </w:p>
    <w:p w14:paraId="5E956310">
      <w:pPr>
        <w:ind w:left="2595" w:right="2595"/>
        <w:jc w:val="center"/>
        <w:rPr>
          <w:b/>
          <w:sz w:val="24"/>
          <w:szCs w:val="24"/>
        </w:rPr>
      </w:pPr>
    </w:p>
    <w:p w14:paraId="1A3D74F3">
      <w:pPr>
        <w:ind w:left="2595" w:right="2595"/>
        <w:jc w:val="center"/>
        <w:rPr>
          <w:b/>
          <w:sz w:val="32"/>
        </w:rPr>
      </w:pPr>
      <w:r>
        <w:rPr>
          <w:b/>
          <w:sz w:val="32"/>
        </w:rPr>
        <w:t>Submitted</w:t>
      </w:r>
      <w:r>
        <w:rPr>
          <w:b/>
          <w:spacing w:val="-15"/>
          <w:sz w:val="32"/>
        </w:rPr>
        <w:t xml:space="preserve"> </w:t>
      </w:r>
      <w:r>
        <w:rPr>
          <w:b/>
          <w:spacing w:val="-5"/>
          <w:sz w:val="32"/>
        </w:rPr>
        <w:t>to</w:t>
      </w:r>
    </w:p>
    <w:p w14:paraId="634422CC">
      <w:pPr>
        <w:pStyle w:val="4"/>
        <w:ind w:left="0" w:right="60"/>
        <w:jc w:val="center"/>
      </w:pPr>
      <w:r>
        <w:rPr>
          <w:smallCaps/>
        </w:rPr>
        <w:t>Department</w:t>
      </w:r>
      <w:r>
        <w:rPr>
          <w:smallCaps/>
          <w:spacing w:val="-6"/>
        </w:rPr>
        <w:t xml:space="preserve"> </w:t>
      </w:r>
      <w:r>
        <w:rPr>
          <w:smallCaps/>
        </w:rPr>
        <w:t>Of</w:t>
      </w:r>
      <w:r>
        <w:rPr>
          <w:smallCaps/>
          <w:spacing w:val="-6"/>
        </w:rPr>
        <w:t xml:space="preserve"> </w:t>
      </w:r>
      <w:r>
        <w:rPr>
          <w:smallCaps/>
        </w:rPr>
        <w:t>Computer</w:t>
      </w:r>
      <w:r>
        <w:rPr>
          <w:smallCaps/>
          <w:spacing w:val="-6"/>
        </w:rPr>
        <w:t xml:space="preserve"> </w:t>
      </w:r>
      <w:r>
        <w:rPr>
          <w:smallCaps/>
          <w:spacing w:val="-6"/>
          <w:lang w:val="en-IN"/>
        </w:rPr>
        <w:t>A</w:t>
      </w:r>
      <w:r>
        <w:rPr>
          <w:smallCaps/>
          <w:spacing w:val="-2"/>
        </w:rPr>
        <w:t>pplications</w:t>
      </w:r>
    </w:p>
    <w:p w14:paraId="21F890F3">
      <w:pPr>
        <w:ind w:left="1736" w:right="1736"/>
        <w:jc w:val="center"/>
        <w:rPr>
          <w:b/>
          <w:sz w:val="28"/>
          <w:lang w:val="en-IN"/>
        </w:rPr>
      </w:pPr>
      <w:r>
        <w:rPr>
          <w:b/>
          <w:sz w:val="28"/>
        </w:rPr>
        <w:t>KIET</w:t>
      </w:r>
      <w:r>
        <w:rPr>
          <w:b/>
          <w:spacing w:val="-9"/>
          <w:sz w:val="28"/>
        </w:rPr>
        <w:t xml:space="preserve"> </w:t>
      </w:r>
      <w:r>
        <w:rPr>
          <w:b/>
          <w:sz w:val="28"/>
        </w:rPr>
        <w:t>Group</w:t>
      </w:r>
      <w:r>
        <w:rPr>
          <w:b/>
          <w:spacing w:val="-12"/>
          <w:sz w:val="28"/>
        </w:rPr>
        <w:t xml:space="preserve"> </w:t>
      </w:r>
      <w:r>
        <w:rPr>
          <w:b/>
          <w:sz w:val="28"/>
        </w:rPr>
        <w:t>of</w:t>
      </w:r>
      <w:r>
        <w:rPr>
          <w:b/>
          <w:spacing w:val="-9"/>
          <w:sz w:val="28"/>
        </w:rPr>
        <w:t xml:space="preserve"> </w:t>
      </w:r>
      <w:r>
        <w:rPr>
          <w:b/>
          <w:sz w:val="28"/>
        </w:rPr>
        <w:t>Institutions,</w:t>
      </w:r>
      <w:r>
        <w:rPr>
          <w:b/>
          <w:spacing w:val="-10"/>
          <w:sz w:val="28"/>
        </w:rPr>
        <w:t xml:space="preserve"> </w:t>
      </w:r>
      <w:r>
        <w:rPr>
          <w:b/>
          <w:sz w:val="28"/>
        </w:rPr>
        <w:t>Ghaziabad Uttar Pradesh-201206</w:t>
      </w:r>
      <w:r>
        <w:rPr>
          <w:b/>
          <w:sz w:val="28"/>
          <w:lang w:val="en-IN"/>
        </w:rPr>
        <w:t xml:space="preserve"> </w:t>
      </w:r>
    </w:p>
    <w:p w14:paraId="063C1D67">
      <w:pPr>
        <w:ind w:left="1736" w:right="1736"/>
        <w:jc w:val="center"/>
        <w:rPr>
          <w:b/>
          <w:sz w:val="28"/>
          <w:lang w:val="en-IN"/>
        </w:rPr>
      </w:pPr>
      <w:r>
        <w:rPr>
          <w:b/>
          <w:sz w:val="28"/>
          <w:lang w:val="en-IN"/>
        </w:rPr>
        <w:t>(</w:t>
      </w:r>
      <w:r>
        <w:rPr>
          <w:rFonts w:hint="default"/>
          <w:b/>
          <w:sz w:val="28"/>
          <w:lang w:val="en-IN"/>
        </w:rPr>
        <w:t>May</w:t>
      </w:r>
      <w:r>
        <w:rPr>
          <w:b/>
          <w:spacing w:val="-12"/>
        </w:rPr>
        <w:t xml:space="preserve"> </w:t>
      </w:r>
      <w:r>
        <w:rPr>
          <w:b/>
          <w:spacing w:val="-4"/>
          <w:sz w:val="28"/>
        </w:rPr>
        <w:t>2024</w:t>
      </w:r>
      <w:r>
        <w:rPr>
          <w:b/>
          <w:spacing w:val="-4"/>
          <w:sz w:val="28"/>
          <w:lang w:val="en-IN"/>
        </w:rPr>
        <w:t>)</w:t>
      </w:r>
    </w:p>
    <w:p w14:paraId="5BDFF154">
      <w:pPr>
        <w:jc w:val="center"/>
        <w:rPr>
          <w:sz w:val="28"/>
        </w:rPr>
        <w:sectPr>
          <w:type w:val="nextColumn"/>
          <w:pgSz w:w="12240" w:h="15840"/>
          <w:pgMar w:top="1440" w:right="1440" w:bottom="1440" w:left="1440" w:header="720" w:footer="720" w:gutter="0"/>
          <w:cols w:space="720" w:num="1"/>
        </w:sectPr>
      </w:pPr>
    </w:p>
    <w:p w14:paraId="46BAD6D7">
      <w:pPr>
        <w:pStyle w:val="2"/>
        <w:spacing w:before="0"/>
        <w:ind w:right="3" w:firstLine="3176" w:firstLineChars="1150"/>
        <w:jc w:val="both"/>
        <w:rPr>
          <w:sz w:val="28"/>
          <w:szCs w:val="28"/>
        </w:rPr>
      </w:pPr>
      <w:r>
        <w:rPr>
          <w:spacing w:val="-2"/>
          <w:sz w:val="28"/>
          <w:szCs w:val="28"/>
        </w:rPr>
        <w:t>CERTIFICATE</w:t>
      </w:r>
    </w:p>
    <w:p w14:paraId="57C38E7B">
      <w:pPr>
        <w:pStyle w:val="7"/>
        <w:rPr>
          <w:sz w:val="40"/>
        </w:rPr>
      </w:pPr>
    </w:p>
    <w:p w14:paraId="16DE36E3">
      <w:pPr>
        <w:spacing w:line="360" w:lineRule="auto"/>
        <w:ind w:left="113" w:right="116"/>
        <w:jc w:val="both"/>
        <w:rPr>
          <w:sz w:val="24"/>
        </w:rPr>
      </w:pPr>
      <w:r>
        <w:rPr>
          <w:sz w:val="24"/>
        </w:rPr>
        <w:t xml:space="preserve">Certified that </w:t>
      </w:r>
      <w:r>
        <w:rPr>
          <w:b/>
          <w:bCs/>
          <w:sz w:val="24"/>
          <w:lang w:val="en-IN"/>
        </w:rPr>
        <w:t xml:space="preserve">Utsav Chakraborty </w:t>
      </w:r>
      <w:r>
        <w:rPr>
          <w:b/>
          <w:sz w:val="24"/>
        </w:rPr>
        <w:t>(2200290140</w:t>
      </w:r>
      <w:r>
        <w:rPr>
          <w:b/>
          <w:sz w:val="24"/>
          <w:lang w:val="en-IN"/>
        </w:rPr>
        <w:t>170</w:t>
      </w:r>
      <w:r>
        <w:rPr>
          <w:b/>
          <w:sz w:val="24"/>
        </w:rPr>
        <w:t>)</w:t>
      </w:r>
      <w:r>
        <w:rPr>
          <w:b/>
          <w:sz w:val="24"/>
          <w:lang w:val="en-IN"/>
        </w:rPr>
        <w:t xml:space="preserve"> </w:t>
      </w:r>
      <w:r>
        <w:rPr>
          <w:bCs/>
          <w:sz w:val="24"/>
        </w:rPr>
        <w:t>has carried</w:t>
      </w:r>
      <w:r>
        <w:rPr>
          <w:sz w:val="24"/>
        </w:rPr>
        <w:t xml:space="preserve"> out the project work having “</w:t>
      </w:r>
      <w:r>
        <w:rPr>
          <w:rFonts w:hint="default"/>
          <w:b/>
          <w:bCs/>
          <w:sz w:val="24"/>
          <w:lang w:val="en-IN"/>
        </w:rPr>
        <w:t>Social Media Web App</w:t>
      </w:r>
      <w:r>
        <w:rPr>
          <w:sz w:val="24"/>
        </w:rPr>
        <w:t>” (</w:t>
      </w:r>
      <w:r>
        <w:rPr>
          <w:b/>
          <w:sz w:val="24"/>
        </w:rPr>
        <w:t>M</w:t>
      </w:r>
      <w:r>
        <w:rPr>
          <w:rFonts w:hint="default"/>
          <w:b/>
          <w:sz w:val="24"/>
          <w:lang w:val="en-IN"/>
        </w:rPr>
        <w:t>ajor</w:t>
      </w:r>
      <w:r>
        <w:rPr>
          <w:b/>
          <w:sz w:val="24"/>
        </w:rPr>
        <w:t xml:space="preserve"> Project KCA353</w:t>
      </w:r>
      <w:r>
        <w:rPr>
          <w:sz w:val="24"/>
        </w:rPr>
        <w:t xml:space="preserve">) for </w:t>
      </w:r>
      <w:r>
        <w:rPr>
          <w:b/>
          <w:sz w:val="24"/>
        </w:rPr>
        <w:t>Master</w:t>
      </w:r>
      <w:r>
        <w:rPr>
          <w:b/>
          <w:spacing w:val="-15"/>
          <w:sz w:val="24"/>
        </w:rPr>
        <w:t xml:space="preserve"> </w:t>
      </w:r>
      <w:r>
        <w:rPr>
          <w:b/>
          <w:sz w:val="24"/>
        </w:rPr>
        <w:t>of</w:t>
      </w:r>
      <w:r>
        <w:rPr>
          <w:b/>
          <w:spacing w:val="-15"/>
          <w:sz w:val="24"/>
        </w:rPr>
        <w:t xml:space="preserve"> </w:t>
      </w:r>
      <w:r>
        <w:rPr>
          <w:b/>
          <w:sz w:val="24"/>
        </w:rPr>
        <w:t>Computer</w:t>
      </w:r>
      <w:r>
        <w:rPr>
          <w:b/>
          <w:spacing w:val="-15"/>
          <w:sz w:val="24"/>
        </w:rPr>
        <w:t xml:space="preserve"> </w:t>
      </w:r>
      <w:r>
        <w:rPr>
          <w:b/>
          <w:sz w:val="24"/>
        </w:rPr>
        <w:t>Application</w:t>
      </w:r>
      <w:r>
        <w:rPr>
          <w:b/>
          <w:spacing w:val="-15"/>
          <w:sz w:val="24"/>
        </w:rPr>
        <w:t xml:space="preserve"> </w:t>
      </w:r>
      <w:r>
        <w:rPr>
          <w:sz w:val="24"/>
        </w:rPr>
        <w:t>from</w:t>
      </w:r>
      <w:r>
        <w:rPr>
          <w:spacing w:val="-15"/>
          <w:sz w:val="24"/>
        </w:rPr>
        <w:t xml:space="preserve"> </w:t>
      </w:r>
      <w:r>
        <w:rPr>
          <w:sz w:val="24"/>
        </w:rPr>
        <w:t>Dr.</w:t>
      </w:r>
      <w:r>
        <w:rPr>
          <w:spacing w:val="-15"/>
          <w:sz w:val="24"/>
        </w:rPr>
        <w:t xml:space="preserve"> </w:t>
      </w:r>
      <w:r>
        <w:rPr>
          <w:sz w:val="24"/>
        </w:rPr>
        <w:t>A.P.J.</w:t>
      </w:r>
      <w:r>
        <w:rPr>
          <w:spacing w:val="-13"/>
          <w:sz w:val="24"/>
        </w:rPr>
        <w:t xml:space="preserve"> </w:t>
      </w:r>
      <w:r>
        <w:rPr>
          <w:sz w:val="24"/>
        </w:rPr>
        <w:t>Abdul</w:t>
      </w:r>
      <w:r>
        <w:rPr>
          <w:spacing w:val="-15"/>
          <w:sz w:val="24"/>
        </w:rPr>
        <w:t xml:space="preserve"> </w:t>
      </w:r>
      <w:r>
        <w:rPr>
          <w:sz w:val="24"/>
        </w:rPr>
        <w:t>Kalam</w:t>
      </w:r>
      <w:r>
        <w:rPr>
          <w:spacing w:val="-15"/>
          <w:sz w:val="24"/>
        </w:rPr>
        <w:t xml:space="preserve"> </w:t>
      </w:r>
      <w:r>
        <w:rPr>
          <w:sz w:val="24"/>
        </w:rPr>
        <w:t>Technical</w:t>
      </w:r>
      <w:r>
        <w:rPr>
          <w:spacing w:val="-14"/>
          <w:sz w:val="24"/>
        </w:rPr>
        <w:t xml:space="preserve"> </w:t>
      </w:r>
      <w:r>
        <w:rPr>
          <w:sz w:val="24"/>
        </w:rPr>
        <w:t>University</w:t>
      </w:r>
      <w:r>
        <w:rPr>
          <w:spacing w:val="-15"/>
          <w:sz w:val="24"/>
        </w:rPr>
        <w:t xml:space="preserve"> </w:t>
      </w:r>
      <w:r>
        <w:rPr>
          <w:sz w:val="24"/>
        </w:rPr>
        <w:t>(AKTU</w:t>
      </w:r>
      <w:r>
        <w:rPr>
          <w:b/>
          <w:sz w:val="21"/>
        </w:rPr>
        <w:t xml:space="preserve">) </w:t>
      </w:r>
      <w:r>
        <w:rPr>
          <w:sz w:val="24"/>
        </w:rPr>
        <w:t>(formerly</w:t>
      </w:r>
      <w:r>
        <w:rPr>
          <w:spacing w:val="-4"/>
          <w:sz w:val="24"/>
        </w:rPr>
        <w:t xml:space="preserve"> </w:t>
      </w:r>
      <w:r>
        <w:rPr>
          <w:sz w:val="24"/>
        </w:rPr>
        <w:t>UPTU),</w:t>
      </w:r>
      <w:r>
        <w:rPr>
          <w:spacing w:val="-7"/>
          <w:sz w:val="24"/>
        </w:rPr>
        <w:t xml:space="preserve"> </w:t>
      </w:r>
      <w:r>
        <w:rPr>
          <w:sz w:val="24"/>
        </w:rPr>
        <w:t>Lucknow</w:t>
      </w:r>
      <w:r>
        <w:rPr>
          <w:spacing w:val="-4"/>
          <w:sz w:val="24"/>
        </w:rPr>
        <w:t xml:space="preserve"> </w:t>
      </w:r>
      <w:r>
        <w:rPr>
          <w:sz w:val="24"/>
        </w:rPr>
        <w:t>under</w:t>
      </w:r>
      <w:r>
        <w:rPr>
          <w:spacing w:val="-4"/>
          <w:sz w:val="24"/>
        </w:rPr>
        <w:t xml:space="preserve"> </w:t>
      </w:r>
      <w:r>
        <w:rPr>
          <w:sz w:val="24"/>
        </w:rPr>
        <w:t>my</w:t>
      </w:r>
      <w:r>
        <w:rPr>
          <w:spacing w:val="-4"/>
          <w:sz w:val="24"/>
        </w:rPr>
        <w:t xml:space="preserve"> </w:t>
      </w:r>
      <w:r>
        <w:rPr>
          <w:sz w:val="24"/>
        </w:rPr>
        <w:t>supervision.</w:t>
      </w:r>
      <w:r>
        <w:rPr>
          <w:spacing w:val="-4"/>
          <w:sz w:val="24"/>
        </w:rPr>
        <w:t xml:space="preserve"> </w:t>
      </w:r>
      <w:r>
        <w:rPr>
          <w:sz w:val="24"/>
        </w:rPr>
        <w:t>The</w:t>
      </w:r>
      <w:r>
        <w:rPr>
          <w:spacing w:val="-5"/>
          <w:sz w:val="24"/>
        </w:rPr>
        <w:t xml:space="preserve"> </w:t>
      </w:r>
      <w:r>
        <w:rPr>
          <w:sz w:val="24"/>
        </w:rPr>
        <w:t>project</w:t>
      </w:r>
      <w:r>
        <w:rPr>
          <w:spacing w:val="-4"/>
          <w:sz w:val="24"/>
        </w:rPr>
        <w:t xml:space="preserve"> </w:t>
      </w:r>
      <w:r>
        <w:rPr>
          <w:sz w:val="24"/>
        </w:rPr>
        <w:t>report</w:t>
      </w:r>
      <w:r>
        <w:rPr>
          <w:spacing w:val="-5"/>
          <w:sz w:val="24"/>
        </w:rPr>
        <w:t xml:space="preserve"> </w:t>
      </w:r>
      <w:r>
        <w:rPr>
          <w:sz w:val="24"/>
        </w:rPr>
        <w:t>embodies</w:t>
      </w:r>
      <w:r>
        <w:rPr>
          <w:spacing w:val="-4"/>
          <w:sz w:val="24"/>
        </w:rPr>
        <w:t xml:space="preserve"> </w:t>
      </w:r>
      <w:r>
        <w:rPr>
          <w:sz w:val="24"/>
        </w:rPr>
        <w:t>original</w:t>
      </w:r>
      <w:r>
        <w:rPr>
          <w:spacing w:val="-4"/>
          <w:sz w:val="24"/>
        </w:rPr>
        <w:t xml:space="preserve"> </w:t>
      </w:r>
      <w:r>
        <w:rPr>
          <w:sz w:val="24"/>
        </w:rPr>
        <w:t>work, and studies are carried out by the student himself and the contents of the project report do not form the basis for the award of any other degree to the candidate or to anybody else from this or any other University/Institution.</w:t>
      </w:r>
    </w:p>
    <w:p w14:paraId="2D0E2017">
      <w:pPr>
        <w:pStyle w:val="7"/>
        <w:spacing w:line="360" w:lineRule="auto"/>
        <w:jc w:val="both"/>
        <w:rPr>
          <w:b w:val="0"/>
        </w:rPr>
      </w:pPr>
    </w:p>
    <w:p w14:paraId="2D9465BB">
      <w:pPr>
        <w:tabs>
          <w:tab w:val="left" w:pos="142"/>
        </w:tabs>
        <w:ind w:right="-26" w:firstLine="142"/>
        <w:rPr>
          <w:b/>
          <w:sz w:val="24"/>
          <w:lang w:val="en-IN"/>
        </w:rPr>
      </w:pPr>
      <w:r>
        <w:rPr>
          <w:b/>
          <w:spacing w:val="-2"/>
          <w:sz w:val="24"/>
        </w:rPr>
        <w:t>Date:</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lang w:val="en-IN"/>
        </w:rPr>
        <w:t>Utsav Chakraborty</w:t>
      </w:r>
    </w:p>
    <w:p w14:paraId="2233DC64">
      <w:pPr>
        <w:tabs>
          <w:tab w:val="left" w:pos="142"/>
        </w:tabs>
        <w:ind w:right="-26" w:firstLine="142"/>
        <w:rPr>
          <w:b/>
          <w:sz w:val="26"/>
        </w:rPr>
      </w:pPr>
      <w:r>
        <w:rPr>
          <w:b/>
          <w:sz w:val="24"/>
          <w:lang w:val="en-IN"/>
        </w:rPr>
        <w:tab/>
      </w:r>
      <w:r>
        <w:rPr>
          <w:b/>
          <w:sz w:val="24"/>
          <w:lang w:val="en-IN"/>
        </w:rPr>
        <w:tab/>
      </w:r>
      <w:r>
        <w:rPr>
          <w:b/>
          <w:sz w:val="24"/>
          <w:lang w:val="en-IN"/>
        </w:rPr>
        <w:tab/>
      </w:r>
      <w:r>
        <w:rPr>
          <w:b/>
          <w:sz w:val="24"/>
          <w:lang w:val="en-IN"/>
        </w:rPr>
        <w:tab/>
      </w:r>
      <w:r>
        <w:rPr>
          <w:b/>
          <w:sz w:val="24"/>
          <w:lang w:val="en-IN"/>
        </w:rPr>
        <w:tab/>
      </w:r>
      <w:r>
        <w:rPr>
          <w:b/>
          <w:sz w:val="24"/>
          <w:lang w:val="en-IN"/>
        </w:rPr>
        <w:tab/>
      </w:r>
      <w:r>
        <w:rPr>
          <w:b/>
          <w:sz w:val="24"/>
          <w:lang w:val="en-IN"/>
        </w:rPr>
        <w:tab/>
      </w:r>
      <w:r>
        <w:rPr>
          <w:b/>
          <w:sz w:val="24"/>
          <w:lang w:val="en-IN"/>
        </w:rPr>
        <w:tab/>
      </w:r>
      <w:r>
        <w:rPr>
          <w:b/>
          <w:sz w:val="24"/>
          <w:lang w:val="en-IN"/>
        </w:rPr>
        <w:tab/>
      </w:r>
      <w:r>
        <w:rPr>
          <w:b/>
          <w:sz w:val="24"/>
        </w:rPr>
        <w:t>(</w:t>
      </w:r>
      <w:r>
        <w:rPr>
          <w:b/>
          <w:sz w:val="26"/>
        </w:rPr>
        <w:t>2200290140</w:t>
      </w:r>
      <w:r>
        <w:rPr>
          <w:b/>
          <w:sz w:val="26"/>
          <w:lang w:val="en-IN"/>
        </w:rPr>
        <w:t>170</w:t>
      </w:r>
      <w:r>
        <w:rPr>
          <w:b/>
          <w:sz w:val="26"/>
        </w:rPr>
        <w:t xml:space="preserve">) </w:t>
      </w:r>
    </w:p>
    <w:p w14:paraId="2B894709">
      <w:pPr>
        <w:tabs>
          <w:tab w:val="left" w:pos="142"/>
        </w:tabs>
        <w:ind w:right="-26" w:firstLine="142"/>
        <w:rPr>
          <w:b/>
          <w:sz w:val="26"/>
        </w:rPr>
      </w:pPr>
    </w:p>
    <w:p w14:paraId="4557C110">
      <w:pPr>
        <w:ind w:left="113" w:right="390" w:firstLine="360"/>
        <w:rPr>
          <w:sz w:val="24"/>
        </w:rPr>
      </w:pPr>
      <w:r>
        <w:rPr>
          <w:sz w:val="24"/>
        </w:rPr>
        <w:t>This</w:t>
      </w:r>
      <w:r>
        <w:rPr>
          <w:spacing w:val="-3"/>
          <w:sz w:val="24"/>
        </w:rPr>
        <w:t xml:space="preserve"> </w:t>
      </w:r>
      <w:r>
        <w:rPr>
          <w:sz w:val="24"/>
        </w:rPr>
        <w:t>is</w:t>
      </w:r>
      <w:r>
        <w:rPr>
          <w:spacing w:val="-3"/>
          <w:sz w:val="24"/>
        </w:rPr>
        <w:t xml:space="preserve"> </w:t>
      </w:r>
      <w:r>
        <w:rPr>
          <w:sz w:val="24"/>
        </w:rPr>
        <w:t>to</w:t>
      </w:r>
      <w:r>
        <w:rPr>
          <w:spacing w:val="-3"/>
          <w:sz w:val="24"/>
        </w:rPr>
        <w:t xml:space="preserve"> </w:t>
      </w:r>
      <w:r>
        <w:rPr>
          <w:sz w:val="24"/>
        </w:rPr>
        <w:t>certify</w:t>
      </w:r>
      <w:r>
        <w:rPr>
          <w:spacing w:val="-3"/>
          <w:sz w:val="24"/>
        </w:rPr>
        <w:t xml:space="preserve"> </w:t>
      </w:r>
      <w:r>
        <w:rPr>
          <w:sz w:val="24"/>
        </w:rPr>
        <w:t>that</w:t>
      </w:r>
      <w:r>
        <w:rPr>
          <w:spacing w:val="-3"/>
          <w:sz w:val="24"/>
        </w:rPr>
        <w:t xml:space="preserve"> </w:t>
      </w:r>
      <w:r>
        <w:rPr>
          <w:sz w:val="24"/>
        </w:rPr>
        <w:t>the</w:t>
      </w:r>
      <w:r>
        <w:rPr>
          <w:spacing w:val="-4"/>
          <w:sz w:val="24"/>
        </w:rPr>
        <w:t xml:space="preserve"> </w:t>
      </w:r>
      <w:r>
        <w:rPr>
          <w:sz w:val="24"/>
        </w:rPr>
        <w:t>above</w:t>
      </w:r>
      <w:r>
        <w:rPr>
          <w:spacing w:val="-4"/>
          <w:sz w:val="24"/>
        </w:rPr>
        <w:t xml:space="preserve"> </w:t>
      </w:r>
      <w:r>
        <w:rPr>
          <w:sz w:val="24"/>
        </w:rPr>
        <w:t>statement</w:t>
      </w:r>
      <w:r>
        <w:rPr>
          <w:spacing w:val="-3"/>
          <w:sz w:val="24"/>
        </w:rPr>
        <w:t xml:space="preserve"> </w:t>
      </w:r>
      <w:r>
        <w:rPr>
          <w:sz w:val="24"/>
        </w:rPr>
        <w:t>made</w:t>
      </w:r>
      <w:r>
        <w:rPr>
          <w:spacing w:val="-4"/>
          <w:sz w:val="24"/>
        </w:rPr>
        <w:t xml:space="preserve"> </w:t>
      </w:r>
      <w:r>
        <w:rPr>
          <w:sz w:val="24"/>
        </w:rPr>
        <w:t>by</w:t>
      </w:r>
      <w:r>
        <w:rPr>
          <w:spacing w:val="-3"/>
          <w:sz w:val="24"/>
        </w:rPr>
        <w:t xml:space="preserve"> </w:t>
      </w:r>
      <w:r>
        <w:rPr>
          <w:sz w:val="24"/>
        </w:rPr>
        <w:t>the</w:t>
      </w:r>
      <w:r>
        <w:rPr>
          <w:spacing w:val="-3"/>
          <w:sz w:val="24"/>
        </w:rPr>
        <w:t xml:space="preserve"> </w:t>
      </w:r>
      <w:r>
        <w:rPr>
          <w:sz w:val="24"/>
        </w:rPr>
        <w:t>candidate</w:t>
      </w:r>
      <w:r>
        <w:rPr>
          <w:spacing w:val="-3"/>
          <w:sz w:val="24"/>
        </w:rPr>
        <w:t xml:space="preserve"> </w:t>
      </w:r>
      <w:r>
        <w:rPr>
          <w:sz w:val="24"/>
        </w:rPr>
        <w:t>is</w:t>
      </w:r>
      <w:r>
        <w:rPr>
          <w:spacing w:val="-3"/>
          <w:sz w:val="24"/>
        </w:rPr>
        <w:t xml:space="preserve"> </w:t>
      </w:r>
      <w:r>
        <w:rPr>
          <w:sz w:val="24"/>
        </w:rPr>
        <w:t>correct</w:t>
      </w:r>
      <w:r>
        <w:rPr>
          <w:spacing w:val="-3"/>
          <w:sz w:val="24"/>
        </w:rPr>
        <w:t xml:space="preserve"> </w:t>
      </w:r>
      <w:r>
        <w:rPr>
          <w:sz w:val="24"/>
        </w:rPr>
        <w:t>to the</w:t>
      </w:r>
      <w:r>
        <w:rPr>
          <w:spacing w:val="-3"/>
          <w:sz w:val="24"/>
        </w:rPr>
        <w:t xml:space="preserve"> </w:t>
      </w:r>
      <w:r>
        <w:rPr>
          <w:sz w:val="24"/>
        </w:rPr>
        <w:t>best</w:t>
      </w:r>
      <w:r>
        <w:rPr>
          <w:spacing w:val="-3"/>
          <w:sz w:val="24"/>
        </w:rPr>
        <w:t xml:space="preserve"> </w:t>
      </w:r>
      <w:r>
        <w:rPr>
          <w:sz w:val="24"/>
        </w:rPr>
        <w:t>of my knowledge.</w:t>
      </w:r>
    </w:p>
    <w:p w14:paraId="78EF3DB9">
      <w:pPr>
        <w:pStyle w:val="7"/>
        <w:rPr>
          <w:b w:val="0"/>
        </w:rPr>
      </w:pPr>
    </w:p>
    <w:p w14:paraId="75EA066F">
      <w:pPr>
        <w:ind w:left="113"/>
        <w:rPr>
          <w:spacing w:val="-2"/>
          <w:sz w:val="24"/>
        </w:rPr>
      </w:pPr>
    </w:p>
    <w:p w14:paraId="4E9738FE">
      <w:pPr>
        <w:ind w:left="113"/>
        <w:rPr>
          <w:spacing w:val="-2"/>
          <w:sz w:val="24"/>
        </w:rPr>
      </w:pPr>
    </w:p>
    <w:p w14:paraId="5FBD5EB0">
      <w:pPr>
        <w:ind w:left="113"/>
        <w:rPr>
          <w:sz w:val="24"/>
        </w:rPr>
      </w:pPr>
      <w:r>
        <w:rPr>
          <w:spacing w:val="-2"/>
          <w:sz w:val="24"/>
        </w:rPr>
        <w:t>Date:</w:t>
      </w:r>
    </w:p>
    <w:p w14:paraId="21ECE253">
      <w:pPr>
        <w:pStyle w:val="7"/>
        <w:rPr>
          <w:b w:val="0"/>
        </w:rPr>
      </w:pPr>
    </w:p>
    <w:p w14:paraId="003A36A1">
      <w:pPr>
        <w:pStyle w:val="7"/>
        <w:rPr>
          <w:b w:val="0"/>
        </w:rPr>
      </w:pPr>
    </w:p>
    <w:p w14:paraId="5828CE60">
      <w:pPr>
        <w:pStyle w:val="7"/>
        <w:rPr>
          <w:b w:val="0"/>
        </w:rPr>
      </w:pPr>
    </w:p>
    <w:p w14:paraId="7A1807C6">
      <w:pPr>
        <w:pStyle w:val="7"/>
        <w:rPr>
          <w:b w:val="0"/>
        </w:rPr>
      </w:pPr>
    </w:p>
    <w:p w14:paraId="543C53C6">
      <w:pPr>
        <w:pStyle w:val="7"/>
        <w:rPr>
          <w:b w:val="0"/>
        </w:rPr>
      </w:pPr>
    </w:p>
    <w:p w14:paraId="27C1083E">
      <w:pPr>
        <w:pStyle w:val="7"/>
        <w:tabs>
          <w:tab w:val="left" w:pos="4861"/>
        </w:tabs>
        <w:ind w:left="113"/>
      </w:pPr>
      <w:r>
        <w:t>Dr</w:t>
      </w:r>
      <w:r>
        <w:rPr>
          <w:lang w:val="en-IN"/>
        </w:rPr>
        <w:t>.</w:t>
      </w:r>
      <w:r>
        <w:rPr>
          <w:spacing w:val="-2"/>
        </w:rPr>
        <w:t xml:space="preserve"> </w:t>
      </w:r>
      <w:r>
        <w:rPr>
          <w:lang w:val="en-IN"/>
        </w:rPr>
        <w:t>Akash Rajak</w:t>
      </w:r>
      <w:r>
        <w:tab/>
      </w:r>
      <w:r>
        <w:t>Dr.</w:t>
      </w:r>
      <w:r>
        <w:rPr>
          <w:spacing w:val="-4"/>
        </w:rPr>
        <w:t xml:space="preserve"> </w:t>
      </w:r>
      <w:r>
        <w:t>Arun</w:t>
      </w:r>
      <w:r>
        <w:rPr>
          <w:lang w:val="en-IN"/>
        </w:rPr>
        <w:t xml:space="preserve"> Kumar</w:t>
      </w:r>
      <w:r>
        <w:rPr>
          <w:spacing w:val="-2"/>
        </w:rPr>
        <w:t xml:space="preserve"> Tripathi</w:t>
      </w:r>
    </w:p>
    <w:p w14:paraId="2A5153D4">
      <w:pPr>
        <w:pStyle w:val="7"/>
        <w:tabs>
          <w:tab w:val="left" w:pos="4861"/>
        </w:tabs>
        <w:ind w:left="113"/>
        <w:rPr>
          <w:lang w:val="en-IN"/>
        </w:rPr>
      </w:pPr>
      <w:r>
        <w:rPr>
          <w:spacing w:val="-2"/>
        </w:rPr>
        <w:t>Professor</w:t>
      </w:r>
      <w:r>
        <w:tab/>
      </w:r>
      <w:r>
        <w:rPr>
          <w:lang w:val="en-IN"/>
        </w:rPr>
        <w:t>Professor &amp; Head</w:t>
      </w:r>
    </w:p>
    <w:p w14:paraId="2556B5B0">
      <w:pPr>
        <w:pStyle w:val="7"/>
        <w:tabs>
          <w:tab w:val="left" w:pos="4861"/>
        </w:tabs>
        <w:ind w:left="113" w:right="390"/>
      </w:pPr>
      <w:r>
        <w:t>Department of Computer Applications</w:t>
      </w:r>
      <w:r>
        <w:tab/>
      </w:r>
      <w:r>
        <w:t>Department of Computer Applications KIET Group of Institutions, Ghaziabad</w:t>
      </w:r>
      <w:r>
        <w:tab/>
      </w:r>
      <w:r>
        <w:t>KIET</w:t>
      </w:r>
      <w:r>
        <w:rPr>
          <w:spacing w:val="-10"/>
        </w:rPr>
        <w:t xml:space="preserve"> </w:t>
      </w:r>
      <w:r>
        <w:t>Group</w:t>
      </w:r>
      <w:r>
        <w:rPr>
          <w:spacing w:val="-9"/>
        </w:rPr>
        <w:t xml:space="preserve"> </w:t>
      </w:r>
      <w:r>
        <w:t>of</w:t>
      </w:r>
      <w:r>
        <w:rPr>
          <w:spacing w:val="-10"/>
        </w:rPr>
        <w:t xml:space="preserve"> </w:t>
      </w:r>
      <w:r>
        <w:t>Institutions,</w:t>
      </w:r>
      <w:r>
        <w:rPr>
          <w:spacing w:val="-10"/>
        </w:rPr>
        <w:t xml:space="preserve"> </w:t>
      </w:r>
      <w:r>
        <w:t>Ghaziabad</w:t>
      </w:r>
    </w:p>
    <w:p w14:paraId="03EEAC10">
      <w:pPr>
        <w:sectPr>
          <w:footerReference r:id="rId3" w:type="default"/>
          <w:type w:val="nextColumn"/>
          <w:pgSz w:w="12240" w:h="15840"/>
          <w:pgMar w:top="1440" w:right="1440" w:bottom="1440" w:left="1440" w:header="0" w:footer="1012" w:gutter="0"/>
          <w:pgNumType w:start="1"/>
          <w:cols w:space="720" w:num="1"/>
        </w:sectPr>
      </w:pPr>
    </w:p>
    <w:p w14:paraId="1A40C9A3">
      <w:pPr>
        <w:pStyle w:val="2"/>
        <w:spacing w:before="0"/>
        <w:rPr>
          <w:spacing w:val="-2"/>
          <w:sz w:val="28"/>
          <w:szCs w:val="28"/>
        </w:rPr>
      </w:pPr>
      <w:r>
        <w:rPr>
          <w:spacing w:val="-2"/>
          <w:sz w:val="28"/>
          <w:szCs w:val="28"/>
        </w:rPr>
        <w:t>ABSTRACT</w:t>
      </w:r>
    </w:p>
    <w:p w14:paraId="38C40105">
      <w:pPr>
        <w:pStyle w:val="2"/>
        <w:spacing w:before="0"/>
        <w:rPr>
          <w:spacing w:val="-2"/>
          <w:sz w:val="28"/>
          <w:szCs w:val="28"/>
        </w:rPr>
      </w:pPr>
    </w:p>
    <w:p w14:paraId="7B63DC7E">
      <w:pPr>
        <w:pStyle w:val="2"/>
        <w:spacing w:before="0"/>
        <w:jc w:val="both"/>
        <w:rPr>
          <w:rFonts w:hint="default" w:ascii="Times New Roman" w:hAnsi="Times New Roman" w:cs="Times New Roman"/>
          <w:spacing w:val="-2"/>
          <w:sz w:val="24"/>
          <w:szCs w:val="24"/>
        </w:rPr>
      </w:pPr>
    </w:p>
    <w:p w14:paraId="2AE953B8">
      <w:pPr>
        <w:tabs>
          <w:tab w:val="left" w:pos="1230"/>
          <w:tab w:val="left" w:pos="5820"/>
        </w:tabs>
        <w:jc w:val="left"/>
        <w:rPr>
          <w:rFonts w:hint="default"/>
          <w:bCs/>
          <w:sz w:val="24"/>
          <w:szCs w:val="24"/>
          <w:lang w:val="en-IN"/>
        </w:rPr>
      </w:pPr>
      <w:r>
        <w:rPr>
          <w:rFonts w:hint="default" w:ascii="Times New Roman" w:hAnsi="Times New Roman" w:eastAsia="SimSun" w:cs="Times New Roman"/>
          <w:sz w:val="24"/>
          <w:szCs w:val="24"/>
        </w:rPr>
        <w:t>The Social Media Web Application, an Instagram clone, is designed to provide a platform for users to share photos, interact with posts, and follow other users. This application employs React JS for the frontend, ensuring a dynamic and responsive user interface, while Tailwind CSS is used for styling. Firebase is utilized for the backend, offering real-time database services and user authenticatio</w:t>
      </w:r>
      <w:r>
        <w:rPr>
          <w:rFonts w:hint="default" w:eastAsia="SimSun" w:cs="Times New Roman"/>
          <w:sz w:val="24"/>
          <w:szCs w:val="24"/>
          <w:lang w:val="en-IN"/>
        </w:rPr>
        <w:t>n.</w:t>
      </w:r>
    </w:p>
    <w:p w14:paraId="0E8AB89B">
      <w:pPr>
        <w:tabs>
          <w:tab w:val="left" w:pos="1230"/>
          <w:tab w:val="left" w:pos="5820"/>
        </w:tabs>
        <w:jc w:val="both"/>
        <w:rPr>
          <w:bCs/>
          <w:sz w:val="24"/>
          <w:szCs w:val="24"/>
        </w:rPr>
      </w:pPr>
    </w:p>
    <w:p w14:paraId="4430238E">
      <w:pPr>
        <w:tabs>
          <w:tab w:val="left" w:pos="1230"/>
          <w:tab w:val="left" w:pos="5820"/>
        </w:tabs>
        <w:jc w:val="both"/>
        <w:rPr>
          <w:bCs/>
          <w:sz w:val="24"/>
          <w:szCs w:val="24"/>
        </w:rPr>
      </w:pPr>
      <w:r>
        <w:rPr>
          <w:bCs/>
          <w:sz w:val="24"/>
          <w:szCs w:val="24"/>
        </w:rPr>
        <w:t>Key Features:</w:t>
      </w:r>
    </w:p>
    <w:p w14:paraId="0A904A1A">
      <w:pPr>
        <w:tabs>
          <w:tab w:val="left" w:pos="1230"/>
          <w:tab w:val="left" w:pos="5820"/>
        </w:tabs>
        <w:jc w:val="both"/>
        <w:rPr>
          <w:bCs/>
          <w:sz w:val="24"/>
          <w:szCs w:val="24"/>
        </w:rPr>
      </w:pPr>
    </w:p>
    <w:p w14:paraId="38CEB56D">
      <w:pPr>
        <w:tabs>
          <w:tab w:val="left" w:pos="1230"/>
          <w:tab w:val="left" w:pos="5820"/>
        </w:tabs>
        <w:jc w:val="left"/>
        <w:rPr>
          <w:rFonts w:ascii="SimSun" w:hAnsi="SimSun" w:eastAsia="SimSun" w:cs="SimSun"/>
          <w:sz w:val="24"/>
          <w:szCs w:val="24"/>
        </w:rPr>
      </w:pPr>
      <w:r>
        <w:rPr>
          <w:rFonts w:hint="default" w:eastAsia="SimSun" w:cs="Times New Roman"/>
          <w:sz w:val="24"/>
          <w:szCs w:val="24"/>
          <w:lang w:val="en-IN"/>
        </w:rPr>
        <w:t>User Authentication</w:t>
      </w:r>
      <w:r>
        <w:rPr>
          <w:rFonts w:hint="default" w:ascii="Times New Roman" w:hAnsi="Times New Roman" w:eastAsia="SimSun" w:cs="Times New Roman"/>
          <w:sz w:val="24"/>
          <w:szCs w:val="24"/>
        </w:rPr>
        <w:t>: Secure login and registration for users, with Firebase handling authentication</w:t>
      </w:r>
      <w:r>
        <w:rPr>
          <w:rFonts w:ascii="SimSun" w:hAnsi="SimSun" w:eastAsia="SimSun" w:cs="SimSun"/>
          <w:sz w:val="24"/>
          <w:szCs w:val="24"/>
        </w:rPr>
        <w:t>.</w:t>
      </w:r>
    </w:p>
    <w:p w14:paraId="5EF21D4F">
      <w:pPr>
        <w:tabs>
          <w:tab w:val="left" w:pos="1230"/>
          <w:tab w:val="left" w:pos="5820"/>
        </w:tabs>
        <w:jc w:val="both"/>
        <w:rPr>
          <w:rFonts w:ascii="SimSun" w:hAnsi="SimSun" w:eastAsia="SimSun" w:cs="SimSun"/>
          <w:sz w:val="24"/>
          <w:szCs w:val="24"/>
        </w:rPr>
      </w:pPr>
    </w:p>
    <w:p w14:paraId="38D56F6B">
      <w:pPr>
        <w:tabs>
          <w:tab w:val="left" w:pos="1230"/>
          <w:tab w:val="left" w:pos="5820"/>
        </w:tabs>
        <w:jc w:val="both"/>
        <w:rPr>
          <w:rFonts w:hint="default" w:ascii="Times New Roman" w:hAnsi="Times New Roman" w:eastAsia="SimSun" w:cs="Times New Roman"/>
          <w:sz w:val="24"/>
          <w:szCs w:val="24"/>
        </w:rPr>
      </w:pPr>
      <w:r>
        <w:rPr>
          <w:rFonts w:hint="default"/>
          <w:bCs/>
          <w:sz w:val="24"/>
          <w:szCs w:val="24"/>
          <w:lang w:val="en-IN"/>
        </w:rPr>
        <w:t>Post Creation and Management</w:t>
      </w:r>
      <w:r>
        <w:rPr>
          <w:bCs/>
          <w:sz w:val="24"/>
          <w:szCs w:val="24"/>
        </w:rPr>
        <w:t>:</w:t>
      </w:r>
      <w:r>
        <w:rPr>
          <w:rFonts w:hint="default" w:ascii="Times New Roman" w:hAnsi="Times New Roman" w:cs="Times New Roman"/>
          <w:bCs/>
          <w:sz w:val="24"/>
          <w:szCs w:val="24"/>
        </w:rPr>
        <w:t xml:space="preserve"> </w:t>
      </w:r>
      <w:r>
        <w:rPr>
          <w:rFonts w:hint="default" w:ascii="Times New Roman" w:hAnsi="Times New Roman" w:eastAsia="SimSun" w:cs="Times New Roman"/>
          <w:sz w:val="24"/>
          <w:szCs w:val="24"/>
        </w:rPr>
        <w:t>Users can create, edit, and delete posts, including photo uploads.</w:t>
      </w:r>
    </w:p>
    <w:p w14:paraId="4F5B0688">
      <w:pPr>
        <w:tabs>
          <w:tab w:val="left" w:pos="1230"/>
          <w:tab w:val="left" w:pos="5820"/>
        </w:tabs>
        <w:jc w:val="both"/>
        <w:rPr>
          <w:rFonts w:ascii="SimSun" w:hAnsi="SimSun" w:eastAsia="SimSun" w:cs="SimSun"/>
          <w:sz w:val="24"/>
          <w:szCs w:val="24"/>
        </w:rPr>
      </w:pPr>
    </w:p>
    <w:p w14:paraId="35F769B4">
      <w:pPr>
        <w:tabs>
          <w:tab w:val="left" w:pos="1230"/>
          <w:tab w:val="left" w:pos="5820"/>
        </w:tabs>
        <w:jc w:val="left"/>
        <w:rPr>
          <w:rFonts w:hint="default"/>
          <w:bCs/>
          <w:sz w:val="24"/>
          <w:szCs w:val="24"/>
          <w:lang w:val="en-IN"/>
        </w:rPr>
      </w:pPr>
      <w:r>
        <w:rPr>
          <w:rFonts w:hint="default"/>
          <w:bCs/>
          <w:sz w:val="24"/>
          <w:szCs w:val="24"/>
          <w:lang w:val="en-IN"/>
        </w:rPr>
        <w:t>Interactive Feed</w:t>
      </w:r>
      <w:r>
        <w:rPr>
          <w:bCs/>
          <w:sz w:val="24"/>
          <w:szCs w:val="24"/>
        </w:rPr>
        <w:t xml:space="preserve">: </w:t>
      </w:r>
      <w:r>
        <w:rPr>
          <w:rFonts w:hint="default" w:ascii="Times New Roman" w:hAnsi="Times New Roman" w:eastAsia="SimSun" w:cs="Times New Roman"/>
          <w:sz w:val="24"/>
          <w:szCs w:val="24"/>
        </w:rPr>
        <w:t>Users can view, like, and comment on posts from the users they follow</w:t>
      </w:r>
      <w:r>
        <w:rPr>
          <w:rFonts w:hint="default" w:ascii="SimSun" w:hAnsi="SimSun" w:eastAsia="SimSun" w:cs="SimSun"/>
          <w:sz w:val="24"/>
          <w:szCs w:val="24"/>
          <w:lang w:val="en-IN"/>
        </w:rPr>
        <w:t>.</w:t>
      </w:r>
    </w:p>
    <w:p w14:paraId="0A650AF5">
      <w:pPr>
        <w:tabs>
          <w:tab w:val="left" w:pos="1230"/>
          <w:tab w:val="left" w:pos="5820"/>
        </w:tabs>
        <w:jc w:val="both"/>
        <w:rPr>
          <w:bCs/>
          <w:sz w:val="24"/>
          <w:szCs w:val="24"/>
        </w:rPr>
      </w:pPr>
    </w:p>
    <w:p w14:paraId="1CFEFA48">
      <w:pPr>
        <w:tabs>
          <w:tab w:val="left" w:pos="1230"/>
          <w:tab w:val="left" w:pos="5820"/>
        </w:tabs>
        <w:jc w:val="left"/>
        <w:rPr>
          <w:rFonts w:hint="default" w:ascii="SimSun" w:hAnsi="SimSun" w:eastAsia="SimSun" w:cs="SimSun"/>
          <w:sz w:val="24"/>
          <w:szCs w:val="24"/>
          <w:lang w:val="en-IN"/>
        </w:rPr>
      </w:pPr>
      <w:r>
        <w:rPr>
          <w:rFonts w:hint="default"/>
          <w:bCs/>
          <w:sz w:val="24"/>
          <w:szCs w:val="24"/>
          <w:lang w:val="en-IN"/>
        </w:rPr>
        <w:t>Responsive Design</w:t>
      </w:r>
      <w:r>
        <w:rPr>
          <w:bCs/>
          <w:sz w:val="24"/>
          <w:szCs w:val="24"/>
        </w:rPr>
        <w:t>:</w:t>
      </w:r>
      <w:r>
        <w:rPr>
          <w:rFonts w:hint="default"/>
          <w:bCs/>
          <w:sz w:val="24"/>
          <w:szCs w:val="24"/>
          <w:lang w:val="en-IN"/>
        </w:rPr>
        <w:t xml:space="preserve"> </w:t>
      </w:r>
      <w:r>
        <w:rPr>
          <w:bCs/>
          <w:sz w:val="24"/>
          <w:szCs w:val="24"/>
        </w:rPr>
        <w:t xml:space="preserve"> </w:t>
      </w:r>
      <w:r>
        <w:rPr>
          <w:rFonts w:hint="default" w:ascii="Times New Roman" w:hAnsi="Times New Roman" w:eastAsia="SimSun" w:cs="Times New Roman"/>
          <w:sz w:val="24"/>
          <w:szCs w:val="24"/>
        </w:rPr>
        <w:t>The application is optimized for various devices, providing a seamless experience across desktops, tablets, and smartphones</w:t>
      </w:r>
      <w:r>
        <w:rPr>
          <w:rFonts w:hint="default" w:ascii="Times New Roman" w:hAnsi="Times New Roman" w:eastAsia="SimSun" w:cs="Times New Roman"/>
          <w:sz w:val="24"/>
          <w:szCs w:val="24"/>
          <w:lang w:val="en-IN"/>
        </w:rPr>
        <w:t>.</w:t>
      </w:r>
    </w:p>
    <w:p w14:paraId="1FEC95E3">
      <w:pPr>
        <w:tabs>
          <w:tab w:val="left" w:pos="1230"/>
          <w:tab w:val="left" w:pos="5820"/>
        </w:tabs>
        <w:jc w:val="both"/>
        <w:rPr>
          <w:rFonts w:hint="default" w:ascii="SimSun" w:hAnsi="SimSun" w:eastAsia="SimSun" w:cs="SimSun"/>
          <w:sz w:val="24"/>
          <w:szCs w:val="24"/>
          <w:lang w:val="en-IN"/>
        </w:rPr>
      </w:pPr>
    </w:p>
    <w:p w14:paraId="42142168">
      <w:pPr>
        <w:tabs>
          <w:tab w:val="left" w:pos="1230"/>
          <w:tab w:val="left" w:pos="5820"/>
        </w:tabs>
        <w:jc w:val="left"/>
        <w:rPr>
          <w:rFonts w:ascii="SimSun" w:hAnsi="SimSun" w:eastAsia="SimSun" w:cs="SimSun"/>
          <w:sz w:val="24"/>
          <w:szCs w:val="24"/>
        </w:rPr>
      </w:pPr>
      <w:r>
        <w:rPr>
          <w:rFonts w:hint="default"/>
          <w:bCs/>
          <w:sz w:val="24"/>
          <w:szCs w:val="24"/>
          <w:lang w:val="en-IN"/>
        </w:rPr>
        <w:t>Real-time Updates</w:t>
      </w:r>
      <w:r>
        <w:rPr>
          <w:bCs/>
          <w:sz w:val="24"/>
          <w:szCs w:val="24"/>
        </w:rPr>
        <w:t xml:space="preserve">: </w:t>
      </w:r>
      <w:r>
        <w:rPr>
          <w:rFonts w:hint="default" w:ascii="Times New Roman" w:hAnsi="Times New Roman" w:eastAsia="SimSun" w:cs="Times New Roman"/>
          <w:sz w:val="24"/>
          <w:szCs w:val="24"/>
        </w:rPr>
        <w:t>Firebase ensures that posts and interactions are updated in real-time across all user interfaces</w:t>
      </w:r>
      <w:r>
        <w:rPr>
          <w:rFonts w:ascii="SimSun" w:hAnsi="SimSun" w:eastAsia="SimSun" w:cs="SimSun"/>
          <w:sz w:val="24"/>
          <w:szCs w:val="24"/>
        </w:rPr>
        <w:t>.</w:t>
      </w:r>
    </w:p>
    <w:p w14:paraId="34A9DD61">
      <w:pPr>
        <w:tabs>
          <w:tab w:val="left" w:pos="1230"/>
          <w:tab w:val="left" w:pos="5820"/>
        </w:tabs>
        <w:jc w:val="left"/>
        <w:rPr>
          <w:rFonts w:ascii="SimSun" w:hAnsi="SimSun" w:eastAsia="SimSun" w:cs="SimSun"/>
          <w:sz w:val="24"/>
          <w:szCs w:val="24"/>
        </w:rPr>
      </w:pPr>
    </w:p>
    <w:p w14:paraId="6B605B4D">
      <w:pPr>
        <w:tabs>
          <w:tab w:val="left" w:pos="1230"/>
          <w:tab w:val="left" w:pos="5820"/>
        </w:tabs>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Social Media Web Application aims to replicate key functionalities of Instagram, providing users with a familiar and engaging social media experience.</w:t>
      </w:r>
    </w:p>
    <w:p w14:paraId="2596EA8B">
      <w:pPr>
        <w:pStyle w:val="2"/>
        <w:spacing w:before="0"/>
        <w:ind w:left="0" w:leftChars="0" w:right="4" w:firstLine="0" w:firstLineChars="0"/>
        <w:jc w:val="left"/>
        <w:rPr>
          <w:spacing w:val="-2"/>
        </w:rPr>
      </w:pPr>
    </w:p>
    <w:p w14:paraId="7947AB02">
      <w:pPr>
        <w:pStyle w:val="2"/>
        <w:spacing w:before="0"/>
        <w:ind w:right="4"/>
        <w:jc w:val="left"/>
        <w:rPr>
          <w:spacing w:val="-2"/>
        </w:rPr>
      </w:pPr>
    </w:p>
    <w:p w14:paraId="4477BBE4">
      <w:pPr>
        <w:pStyle w:val="2"/>
        <w:spacing w:before="0"/>
        <w:ind w:right="4"/>
        <w:rPr>
          <w:spacing w:val="-2"/>
        </w:rPr>
      </w:pPr>
    </w:p>
    <w:p w14:paraId="1AA59500">
      <w:pPr>
        <w:widowControl/>
        <w:autoSpaceDE/>
        <w:autoSpaceDN/>
        <w:rPr>
          <w:b/>
          <w:bCs/>
          <w:spacing w:val="-2"/>
          <w:sz w:val="28"/>
          <w:szCs w:val="28"/>
        </w:rPr>
      </w:pPr>
      <w:r>
        <w:rPr>
          <w:spacing w:val="-2"/>
          <w:sz w:val="28"/>
          <w:szCs w:val="28"/>
        </w:rPr>
        <w:br w:type="page"/>
      </w:r>
    </w:p>
    <w:p w14:paraId="453159F1">
      <w:pPr>
        <w:pStyle w:val="2"/>
        <w:spacing w:before="0"/>
        <w:ind w:left="0" w:right="4"/>
        <w:rPr>
          <w:spacing w:val="-2"/>
          <w:sz w:val="28"/>
          <w:szCs w:val="28"/>
        </w:rPr>
      </w:pPr>
      <w:r>
        <w:rPr>
          <w:spacing w:val="-2"/>
          <w:sz w:val="28"/>
          <w:szCs w:val="28"/>
        </w:rPr>
        <w:t>ACKNOWLEDGEMENTS</w:t>
      </w:r>
    </w:p>
    <w:p w14:paraId="52BD6936">
      <w:pPr>
        <w:pStyle w:val="2"/>
        <w:spacing w:before="0"/>
        <w:ind w:left="0" w:right="4"/>
        <w:rPr>
          <w:spacing w:val="-2"/>
          <w:sz w:val="28"/>
          <w:szCs w:val="28"/>
        </w:rPr>
      </w:pPr>
    </w:p>
    <w:p w14:paraId="757758BE">
      <w:pPr>
        <w:pStyle w:val="2"/>
        <w:spacing w:before="0"/>
        <w:ind w:left="0" w:right="4"/>
        <w:rPr>
          <w:sz w:val="28"/>
          <w:szCs w:val="28"/>
        </w:rPr>
      </w:pPr>
    </w:p>
    <w:p w14:paraId="42E3B779">
      <w:pPr>
        <w:ind w:left="540" w:right="116"/>
        <w:jc w:val="both"/>
        <w:rPr>
          <w:sz w:val="24"/>
        </w:rPr>
      </w:pPr>
      <w:r>
        <w:rPr>
          <w:sz w:val="24"/>
        </w:rPr>
        <w:t xml:space="preserve">Success in life is never attained single-handedly. My deepest gratitude goes to my project supervisor, </w:t>
      </w:r>
      <w:r>
        <w:rPr>
          <w:b/>
          <w:sz w:val="24"/>
        </w:rPr>
        <w:t xml:space="preserve">Dr </w:t>
      </w:r>
      <w:r>
        <w:rPr>
          <w:b/>
          <w:sz w:val="24"/>
          <w:lang w:val="en-IN"/>
        </w:rPr>
        <w:t>Akash Rajak</w:t>
      </w:r>
      <w:r>
        <w:rPr>
          <w:b/>
          <w:sz w:val="24"/>
        </w:rPr>
        <w:t xml:space="preserve"> </w:t>
      </w:r>
      <w:r>
        <w:rPr>
          <w:sz w:val="24"/>
        </w:rPr>
        <w:t>for his guidance, help, and encouragement throughout my project work. Their enlightening ideas, comments, and suggestions.</w:t>
      </w:r>
    </w:p>
    <w:p w14:paraId="63F2E30C">
      <w:pPr>
        <w:ind w:left="540" w:right="118"/>
        <w:jc w:val="both"/>
        <w:rPr>
          <w:sz w:val="24"/>
        </w:rPr>
      </w:pPr>
    </w:p>
    <w:p w14:paraId="3E611822">
      <w:pPr>
        <w:ind w:left="540" w:right="118"/>
        <w:jc w:val="both"/>
        <w:rPr>
          <w:sz w:val="24"/>
        </w:rPr>
      </w:pPr>
      <w:r>
        <w:rPr>
          <w:sz w:val="24"/>
        </w:rPr>
        <w:t>Words</w:t>
      </w:r>
      <w:r>
        <w:rPr>
          <w:spacing w:val="-9"/>
          <w:sz w:val="24"/>
        </w:rPr>
        <w:t xml:space="preserve"> </w:t>
      </w:r>
      <w:r>
        <w:rPr>
          <w:sz w:val="24"/>
        </w:rPr>
        <w:t>are</w:t>
      </w:r>
      <w:r>
        <w:rPr>
          <w:spacing w:val="-9"/>
          <w:sz w:val="24"/>
        </w:rPr>
        <w:t xml:space="preserve"> </w:t>
      </w:r>
      <w:r>
        <w:rPr>
          <w:sz w:val="24"/>
        </w:rPr>
        <w:t>not</w:t>
      </w:r>
      <w:r>
        <w:rPr>
          <w:spacing w:val="-8"/>
          <w:sz w:val="24"/>
        </w:rPr>
        <w:t xml:space="preserve"> </w:t>
      </w:r>
      <w:r>
        <w:rPr>
          <w:sz w:val="24"/>
        </w:rPr>
        <w:t>enough</w:t>
      </w:r>
      <w:r>
        <w:rPr>
          <w:spacing w:val="-8"/>
          <w:sz w:val="24"/>
        </w:rPr>
        <w:t xml:space="preserve"> </w:t>
      </w:r>
      <w:r>
        <w:rPr>
          <w:sz w:val="24"/>
        </w:rPr>
        <w:t>to</w:t>
      </w:r>
      <w:r>
        <w:rPr>
          <w:spacing w:val="-5"/>
          <w:sz w:val="24"/>
        </w:rPr>
        <w:t xml:space="preserve"> </w:t>
      </w:r>
      <w:r>
        <w:rPr>
          <w:sz w:val="24"/>
        </w:rPr>
        <w:t>express</w:t>
      </w:r>
      <w:r>
        <w:rPr>
          <w:spacing w:val="-8"/>
          <w:sz w:val="24"/>
        </w:rPr>
        <w:t xml:space="preserve"> </w:t>
      </w:r>
      <w:r>
        <w:rPr>
          <w:sz w:val="24"/>
        </w:rPr>
        <w:t>my</w:t>
      </w:r>
      <w:r>
        <w:rPr>
          <w:spacing w:val="-8"/>
          <w:sz w:val="24"/>
        </w:rPr>
        <w:t xml:space="preserve"> </w:t>
      </w:r>
      <w:r>
        <w:rPr>
          <w:sz w:val="24"/>
        </w:rPr>
        <w:t>gratitude</w:t>
      </w:r>
      <w:r>
        <w:rPr>
          <w:spacing w:val="-9"/>
          <w:sz w:val="24"/>
        </w:rPr>
        <w:t xml:space="preserve"> </w:t>
      </w:r>
      <w:r>
        <w:rPr>
          <w:sz w:val="24"/>
        </w:rPr>
        <w:t>to</w:t>
      </w:r>
      <w:r>
        <w:rPr>
          <w:spacing w:val="-6"/>
          <w:sz w:val="24"/>
        </w:rPr>
        <w:t xml:space="preserve"> </w:t>
      </w:r>
      <w:r>
        <w:rPr>
          <w:b/>
          <w:sz w:val="24"/>
        </w:rPr>
        <w:t>Dr.</w:t>
      </w:r>
      <w:r>
        <w:rPr>
          <w:b/>
          <w:spacing w:val="-8"/>
          <w:sz w:val="24"/>
        </w:rPr>
        <w:t xml:space="preserve"> </w:t>
      </w:r>
      <w:r>
        <w:rPr>
          <w:b/>
          <w:sz w:val="24"/>
        </w:rPr>
        <w:t>Arun</w:t>
      </w:r>
      <w:r>
        <w:rPr>
          <w:b/>
          <w:spacing w:val="-8"/>
          <w:sz w:val="24"/>
        </w:rPr>
        <w:t xml:space="preserve"> </w:t>
      </w:r>
      <w:r>
        <w:rPr>
          <w:b/>
          <w:sz w:val="24"/>
        </w:rPr>
        <w:t>Kumar</w:t>
      </w:r>
      <w:r>
        <w:rPr>
          <w:b/>
          <w:spacing w:val="-9"/>
          <w:sz w:val="24"/>
        </w:rPr>
        <w:t xml:space="preserve"> </w:t>
      </w:r>
      <w:r>
        <w:rPr>
          <w:b/>
          <w:sz w:val="24"/>
        </w:rPr>
        <w:t>Tripathi</w:t>
      </w:r>
      <w:r>
        <w:rPr>
          <w:sz w:val="24"/>
        </w:rPr>
        <w:t>,</w:t>
      </w:r>
      <w:r>
        <w:rPr>
          <w:spacing w:val="-8"/>
          <w:sz w:val="24"/>
        </w:rPr>
        <w:t xml:space="preserve"> </w:t>
      </w:r>
      <w:r>
        <w:rPr>
          <w:sz w:val="24"/>
        </w:rPr>
        <w:t>Professor and Head, Department of Computer Applications, for his insightful comments and administrative help on various occasions.</w:t>
      </w:r>
    </w:p>
    <w:p w14:paraId="5BC97298">
      <w:pPr>
        <w:ind w:left="540" w:right="121"/>
        <w:jc w:val="both"/>
        <w:rPr>
          <w:sz w:val="24"/>
        </w:rPr>
      </w:pPr>
    </w:p>
    <w:p w14:paraId="4F684EC1">
      <w:pPr>
        <w:ind w:left="540" w:right="121"/>
        <w:jc w:val="both"/>
        <w:rPr>
          <w:sz w:val="24"/>
        </w:rPr>
      </w:pPr>
      <w:r>
        <w:rPr>
          <w:sz w:val="24"/>
        </w:rPr>
        <w:t>Fortunately, I have many understanding friends, who have helped me a lot on many critical conditions.</w:t>
      </w:r>
    </w:p>
    <w:p w14:paraId="185EF7D9">
      <w:pPr>
        <w:ind w:left="540" w:right="116"/>
        <w:jc w:val="both"/>
        <w:rPr>
          <w:sz w:val="24"/>
        </w:rPr>
      </w:pPr>
    </w:p>
    <w:p w14:paraId="261C464B">
      <w:pPr>
        <w:ind w:left="540" w:right="116"/>
        <w:jc w:val="both"/>
        <w:rPr>
          <w:sz w:val="24"/>
        </w:rPr>
      </w:pPr>
      <w:r>
        <w:rPr>
          <w:sz w:val="24"/>
        </w:rPr>
        <w:t>Finally, my sincere thanks go to my family members and all those who have directly and indirectly provided me with moral support and other kind of help. Without their support,</w:t>
      </w:r>
      <w:r>
        <w:rPr>
          <w:spacing w:val="-1"/>
          <w:sz w:val="24"/>
        </w:rPr>
        <w:t xml:space="preserve"> </w:t>
      </w:r>
      <w:r>
        <w:rPr>
          <w:sz w:val="24"/>
        </w:rPr>
        <w:t>completion</w:t>
      </w:r>
      <w:r>
        <w:rPr>
          <w:spacing w:val="-1"/>
          <w:sz w:val="24"/>
        </w:rPr>
        <w:t xml:space="preserve"> </w:t>
      </w:r>
      <w:r>
        <w:rPr>
          <w:sz w:val="24"/>
        </w:rPr>
        <w:t>of</w:t>
      </w:r>
      <w:r>
        <w:rPr>
          <w:spacing w:val="-2"/>
          <w:sz w:val="24"/>
        </w:rPr>
        <w:t xml:space="preserve"> </w:t>
      </w:r>
      <w:r>
        <w:rPr>
          <w:sz w:val="24"/>
        </w:rPr>
        <w:t>this</w:t>
      </w:r>
      <w:r>
        <w:rPr>
          <w:spacing w:val="-1"/>
          <w:sz w:val="24"/>
        </w:rPr>
        <w:t xml:space="preserve"> </w:t>
      </w:r>
      <w:r>
        <w:rPr>
          <w:sz w:val="24"/>
        </w:rPr>
        <w:t>work</w:t>
      </w:r>
      <w:r>
        <w:rPr>
          <w:spacing w:val="-1"/>
          <w:sz w:val="24"/>
        </w:rPr>
        <w:t xml:space="preserve"> </w:t>
      </w:r>
      <w:r>
        <w:rPr>
          <w:sz w:val="24"/>
        </w:rPr>
        <w:t>would not</w:t>
      </w:r>
      <w:r>
        <w:rPr>
          <w:spacing w:val="-1"/>
          <w:sz w:val="24"/>
        </w:rPr>
        <w:t xml:space="preserve"> </w:t>
      </w:r>
      <w:r>
        <w:rPr>
          <w:sz w:val="24"/>
        </w:rPr>
        <w:t>have</w:t>
      </w:r>
      <w:r>
        <w:rPr>
          <w:spacing w:val="-2"/>
          <w:sz w:val="24"/>
        </w:rPr>
        <w:t xml:space="preserve"> </w:t>
      </w:r>
      <w:r>
        <w:rPr>
          <w:sz w:val="24"/>
        </w:rPr>
        <w:t>been</w:t>
      </w:r>
      <w:r>
        <w:rPr>
          <w:spacing w:val="-1"/>
          <w:sz w:val="24"/>
        </w:rPr>
        <w:t xml:space="preserve"> </w:t>
      </w:r>
      <w:r>
        <w:rPr>
          <w:sz w:val="24"/>
        </w:rPr>
        <w:t>possible</w:t>
      </w:r>
      <w:r>
        <w:rPr>
          <w:spacing w:val="-2"/>
          <w:sz w:val="24"/>
        </w:rPr>
        <w:t xml:space="preserve"> </w:t>
      </w:r>
      <w:r>
        <w:rPr>
          <w:sz w:val="24"/>
        </w:rPr>
        <w:t>in</w:t>
      </w:r>
      <w:r>
        <w:rPr>
          <w:spacing w:val="-1"/>
          <w:sz w:val="24"/>
        </w:rPr>
        <w:t xml:space="preserve"> </w:t>
      </w:r>
      <w:r>
        <w:rPr>
          <w:sz w:val="24"/>
        </w:rPr>
        <w:t>time.</w:t>
      </w:r>
      <w:r>
        <w:rPr>
          <w:spacing w:val="-2"/>
          <w:sz w:val="24"/>
        </w:rPr>
        <w:t xml:space="preserve"> </w:t>
      </w:r>
      <w:r>
        <w:rPr>
          <w:sz w:val="24"/>
        </w:rPr>
        <w:t>They</w:t>
      </w:r>
      <w:r>
        <w:rPr>
          <w:spacing w:val="-1"/>
          <w:sz w:val="24"/>
        </w:rPr>
        <w:t xml:space="preserve"> </w:t>
      </w:r>
      <w:r>
        <w:rPr>
          <w:sz w:val="24"/>
        </w:rPr>
        <w:t>keep</w:t>
      </w:r>
      <w:r>
        <w:rPr>
          <w:spacing w:val="-1"/>
          <w:sz w:val="24"/>
        </w:rPr>
        <w:t xml:space="preserve"> </w:t>
      </w:r>
      <w:r>
        <w:rPr>
          <w:sz w:val="24"/>
        </w:rPr>
        <w:t>my</w:t>
      </w:r>
      <w:r>
        <w:rPr>
          <w:spacing w:val="-1"/>
          <w:sz w:val="24"/>
        </w:rPr>
        <w:t xml:space="preserve"> </w:t>
      </w:r>
      <w:r>
        <w:rPr>
          <w:sz w:val="24"/>
        </w:rPr>
        <w:t>life filled with enjoyment and happiness.</w:t>
      </w:r>
    </w:p>
    <w:p w14:paraId="0554BEEF">
      <w:pPr>
        <w:pStyle w:val="7"/>
        <w:spacing w:line="398" w:lineRule="auto"/>
        <w:ind w:left="6301" w:right="1108"/>
        <w:jc w:val="right"/>
        <w:rPr>
          <w:sz w:val="23"/>
          <w:szCs w:val="23"/>
          <w:lang w:val="en-IN"/>
        </w:rPr>
      </w:pPr>
    </w:p>
    <w:p w14:paraId="4335632E">
      <w:pPr>
        <w:pStyle w:val="7"/>
        <w:spacing w:line="398" w:lineRule="auto"/>
        <w:ind w:left="6237" w:right="4"/>
        <w:jc w:val="right"/>
        <w:sectPr>
          <w:type w:val="nextColumn"/>
          <w:pgSz w:w="12240" w:h="15840"/>
          <w:pgMar w:top="1440" w:right="1440" w:bottom="1440" w:left="1440" w:header="0" w:footer="1012" w:gutter="0"/>
          <w:cols w:space="720" w:num="1"/>
        </w:sectPr>
      </w:pPr>
      <w:r>
        <w:rPr>
          <w:sz w:val="23"/>
          <w:szCs w:val="23"/>
          <w:lang w:val="en-IN"/>
        </w:rPr>
        <w:t>Utsav Chakraborty</w:t>
      </w:r>
      <w:r>
        <w:t xml:space="preserve"> </w:t>
      </w:r>
    </w:p>
    <w:p w14:paraId="461F8648">
      <w:pPr>
        <w:ind w:left="425" w:right="9"/>
        <w:jc w:val="center"/>
        <w:rPr>
          <w:b/>
          <w:sz w:val="36"/>
        </w:rPr>
      </w:pPr>
      <w:r>
        <w:rPr>
          <w:b/>
          <w:sz w:val="28"/>
          <w:szCs w:val="28"/>
        </w:rPr>
        <w:t>TABLE</w:t>
      </w:r>
      <w:r>
        <w:rPr>
          <w:b/>
          <w:spacing w:val="-1"/>
          <w:sz w:val="28"/>
          <w:szCs w:val="28"/>
        </w:rPr>
        <w:t xml:space="preserve"> </w:t>
      </w:r>
      <w:r>
        <w:rPr>
          <w:b/>
          <w:sz w:val="28"/>
          <w:szCs w:val="28"/>
        </w:rPr>
        <w:t>OF</w:t>
      </w:r>
      <w:r>
        <w:rPr>
          <w:b/>
          <w:spacing w:val="1"/>
          <w:sz w:val="28"/>
          <w:szCs w:val="28"/>
        </w:rPr>
        <w:t xml:space="preserve"> </w:t>
      </w:r>
      <w:r>
        <w:rPr>
          <w:b/>
          <w:spacing w:val="-2"/>
          <w:sz w:val="28"/>
          <w:szCs w:val="28"/>
        </w:rPr>
        <w:t>CONTENTS</w:t>
      </w:r>
    </w:p>
    <w:p w14:paraId="41653A9C">
      <w:pPr>
        <w:pStyle w:val="7"/>
        <w:rPr>
          <w:sz w:val="20"/>
        </w:rPr>
      </w:pPr>
    </w:p>
    <w:p w14:paraId="488DCE58">
      <w:pPr>
        <w:pStyle w:val="7"/>
        <w:rPr>
          <w:sz w:val="20"/>
        </w:rPr>
      </w:pPr>
    </w:p>
    <w:p w14:paraId="2E53A3B0">
      <w:pPr>
        <w:pStyle w:val="7"/>
        <w:rPr>
          <w:sz w:val="20"/>
        </w:rPr>
      </w:pPr>
    </w:p>
    <w:tbl>
      <w:tblPr>
        <w:tblStyle w:val="6"/>
        <w:tblW w:w="0" w:type="auto"/>
        <w:jc w:val="center"/>
        <w:tblLayout w:type="fixed"/>
        <w:tblCellMar>
          <w:top w:w="0" w:type="dxa"/>
          <w:left w:w="0" w:type="dxa"/>
          <w:bottom w:w="0" w:type="dxa"/>
          <w:right w:w="0" w:type="dxa"/>
        </w:tblCellMar>
      </w:tblPr>
      <w:tblGrid>
        <w:gridCol w:w="338"/>
        <w:gridCol w:w="995"/>
        <w:gridCol w:w="4744"/>
        <w:gridCol w:w="2181"/>
      </w:tblGrid>
      <w:tr w14:paraId="3673E55A">
        <w:tblPrEx>
          <w:tblCellMar>
            <w:top w:w="0" w:type="dxa"/>
            <w:left w:w="0" w:type="dxa"/>
            <w:bottom w:w="0" w:type="dxa"/>
            <w:right w:w="0" w:type="dxa"/>
          </w:tblCellMar>
        </w:tblPrEx>
        <w:trPr>
          <w:trHeight w:val="302" w:hRule="atLeast"/>
          <w:jc w:val="center"/>
        </w:trPr>
        <w:tc>
          <w:tcPr>
            <w:tcW w:w="6077" w:type="dxa"/>
            <w:gridSpan w:val="3"/>
          </w:tcPr>
          <w:p w14:paraId="4E46DE72">
            <w:pPr>
              <w:pStyle w:val="16"/>
              <w:spacing w:before="0" w:line="266" w:lineRule="exact"/>
              <w:ind w:left="505"/>
              <w:rPr>
                <w:sz w:val="24"/>
              </w:rPr>
            </w:pPr>
            <w:r>
              <w:rPr>
                <w:spacing w:val="-2"/>
                <w:sz w:val="24"/>
              </w:rPr>
              <w:t>Certificate</w:t>
            </w:r>
          </w:p>
        </w:tc>
        <w:tc>
          <w:tcPr>
            <w:tcW w:w="2181" w:type="dxa"/>
          </w:tcPr>
          <w:p w14:paraId="4DAEA70D">
            <w:pPr>
              <w:pStyle w:val="16"/>
              <w:spacing w:before="0" w:line="266" w:lineRule="exact"/>
              <w:ind w:left="1570"/>
              <w:rPr>
                <w:sz w:val="24"/>
              </w:rPr>
            </w:pPr>
            <w:r>
              <w:rPr>
                <w:spacing w:val="-10"/>
                <w:sz w:val="24"/>
              </w:rPr>
              <w:t>i</w:t>
            </w:r>
          </w:p>
        </w:tc>
      </w:tr>
      <w:tr w14:paraId="51F03236">
        <w:tblPrEx>
          <w:tblCellMar>
            <w:top w:w="0" w:type="dxa"/>
            <w:left w:w="0" w:type="dxa"/>
            <w:bottom w:w="0" w:type="dxa"/>
            <w:right w:w="0" w:type="dxa"/>
          </w:tblCellMar>
        </w:tblPrEx>
        <w:trPr>
          <w:trHeight w:val="339" w:hRule="atLeast"/>
          <w:jc w:val="center"/>
        </w:trPr>
        <w:tc>
          <w:tcPr>
            <w:tcW w:w="338" w:type="dxa"/>
          </w:tcPr>
          <w:p w14:paraId="499DAB14">
            <w:pPr>
              <w:pStyle w:val="16"/>
              <w:spacing w:before="0"/>
              <w:rPr>
                <w:sz w:val="24"/>
              </w:rPr>
            </w:pPr>
          </w:p>
        </w:tc>
        <w:tc>
          <w:tcPr>
            <w:tcW w:w="995" w:type="dxa"/>
          </w:tcPr>
          <w:p w14:paraId="126B5C71">
            <w:pPr>
              <w:pStyle w:val="16"/>
              <w:spacing w:before="0"/>
              <w:ind w:left="167"/>
              <w:rPr>
                <w:sz w:val="24"/>
              </w:rPr>
            </w:pPr>
            <w:r>
              <w:rPr>
                <w:spacing w:val="-2"/>
                <w:sz w:val="24"/>
              </w:rPr>
              <w:t>Abstract</w:t>
            </w:r>
          </w:p>
        </w:tc>
        <w:tc>
          <w:tcPr>
            <w:tcW w:w="4744" w:type="dxa"/>
          </w:tcPr>
          <w:p w14:paraId="5BEC87FE">
            <w:pPr>
              <w:pStyle w:val="16"/>
              <w:spacing w:before="0"/>
              <w:rPr>
                <w:sz w:val="24"/>
              </w:rPr>
            </w:pPr>
          </w:p>
        </w:tc>
        <w:tc>
          <w:tcPr>
            <w:tcW w:w="2181" w:type="dxa"/>
          </w:tcPr>
          <w:p w14:paraId="5853556D">
            <w:pPr>
              <w:pStyle w:val="16"/>
              <w:spacing w:before="0"/>
              <w:ind w:left="1570"/>
              <w:rPr>
                <w:sz w:val="24"/>
              </w:rPr>
            </w:pPr>
            <w:r>
              <w:rPr>
                <w:spacing w:val="-5"/>
                <w:sz w:val="24"/>
              </w:rPr>
              <w:t>ii</w:t>
            </w:r>
          </w:p>
        </w:tc>
      </w:tr>
      <w:tr w14:paraId="50B273CC">
        <w:tblPrEx>
          <w:tblCellMar>
            <w:top w:w="0" w:type="dxa"/>
            <w:left w:w="0" w:type="dxa"/>
            <w:bottom w:w="0" w:type="dxa"/>
            <w:right w:w="0" w:type="dxa"/>
          </w:tblCellMar>
        </w:tblPrEx>
        <w:trPr>
          <w:trHeight w:val="340" w:hRule="atLeast"/>
          <w:jc w:val="center"/>
        </w:trPr>
        <w:tc>
          <w:tcPr>
            <w:tcW w:w="338" w:type="dxa"/>
          </w:tcPr>
          <w:p w14:paraId="2B7053F0">
            <w:pPr>
              <w:pStyle w:val="16"/>
              <w:spacing w:before="0"/>
              <w:rPr>
                <w:sz w:val="24"/>
              </w:rPr>
            </w:pPr>
          </w:p>
        </w:tc>
        <w:tc>
          <w:tcPr>
            <w:tcW w:w="5739" w:type="dxa"/>
            <w:gridSpan w:val="2"/>
          </w:tcPr>
          <w:p w14:paraId="123A6D51">
            <w:pPr>
              <w:pStyle w:val="16"/>
              <w:spacing w:before="0"/>
              <w:ind w:left="167"/>
              <w:rPr>
                <w:sz w:val="24"/>
              </w:rPr>
            </w:pPr>
            <w:r>
              <w:rPr>
                <w:spacing w:val="-2"/>
                <w:sz w:val="24"/>
              </w:rPr>
              <w:t>Acknowledgement</w:t>
            </w:r>
          </w:p>
        </w:tc>
        <w:tc>
          <w:tcPr>
            <w:tcW w:w="2181" w:type="dxa"/>
          </w:tcPr>
          <w:p w14:paraId="09014649">
            <w:pPr>
              <w:pStyle w:val="16"/>
              <w:spacing w:before="0"/>
              <w:ind w:left="1570"/>
              <w:rPr>
                <w:sz w:val="24"/>
              </w:rPr>
            </w:pPr>
            <w:r>
              <w:rPr>
                <w:spacing w:val="-5"/>
                <w:sz w:val="24"/>
              </w:rPr>
              <w:t>iii</w:t>
            </w:r>
          </w:p>
        </w:tc>
      </w:tr>
      <w:tr w14:paraId="3604BABB">
        <w:tblPrEx>
          <w:tblCellMar>
            <w:top w:w="0" w:type="dxa"/>
            <w:left w:w="0" w:type="dxa"/>
            <w:bottom w:w="0" w:type="dxa"/>
            <w:right w:w="0" w:type="dxa"/>
          </w:tblCellMar>
        </w:tblPrEx>
        <w:trPr>
          <w:trHeight w:val="339" w:hRule="atLeast"/>
          <w:jc w:val="center"/>
        </w:trPr>
        <w:tc>
          <w:tcPr>
            <w:tcW w:w="338" w:type="dxa"/>
          </w:tcPr>
          <w:p w14:paraId="75E3F346">
            <w:pPr>
              <w:pStyle w:val="16"/>
              <w:spacing w:before="0"/>
              <w:rPr>
                <w:sz w:val="24"/>
              </w:rPr>
            </w:pPr>
          </w:p>
        </w:tc>
        <w:tc>
          <w:tcPr>
            <w:tcW w:w="5739" w:type="dxa"/>
            <w:gridSpan w:val="2"/>
          </w:tcPr>
          <w:p w14:paraId="430BB34D">
            <w:pPr>
              <w:pStyle w:val="16"/>
              <w:spacing w:before="0"/>
              <w:ind w:left="167"/>
              <w:rPr>
                <w:sz w:val="24"/>
              </w:rPr>
            </w:pPr>
            <w:r>
              <w:rPr>
                <w:sz w:val="24"/>
              </w:rPr>
              <w:t>Table</w:t>
            </w:r>
            <w:r>
              <w:rPr>
                <w:spacing w:val="-4"/>
                <w:sz w:val="24"/>
              </w:rPr>
              <w:t xml:space="preserve"> </w:t>
            </w:r>
            <w:r>
              <w:rPr>
                <w:sz w:val="24"/>
              </w:rPr>
              <w:t>of</w:t>
            </w:r>
            <w:r>
              <w:rPr>
                <w:spacing w:val="-1"/>
                <w:sz w:val="24"/>
              </w:rPr>
              <w:t xml:space="preserve"> </w:t>
            </w:r>
            <w:r>
              <w:rPr>
                <w:spacing w:val="-2"/>
                <w:sz w:val="24"/>
              </w:rPr>
              <w:t>Contents</w:t>
            </w:r>
          </w:p>
        </w:tc>
        <w:tc>
          <w:tcPr>
            <w:tcW w:w="2181" w:type="dxa"/>
          </w:tcPr>
          <w:p w14:paraId="680279EC">
            <w:pPr>
              <w:pStyle w:val="16"/>
              <w:spacing w:before="0"/>
              <w:ind w:firstLine="1416" w:firstLineChars="600"/>
              <w:rPr>
                <w:sz w:val="24"/>
              </w:rPr>
            </w:pPr>
            <w:r>
              <w:rPr>
                <w:spacing w:val="-2"/>
                <w:sz w:val="24"/>
              </w:rPr>
              <w:t>iv-</w:t>
            </w:r>
            <w:r>
              <w:rPr>
                <w:spacing w:val="-12"/>
                <w:sz w:val="24"/>
              </w:rPr>
              <w:t>v</w:t>
            </w:r>
          </w:p>
        </w:tc>
      </w:tr>
      <w:tr w14:paraId="04CCF5C9">
        <w:tblPrEx>
          <w:tblCellMar>
            <w:top w:w="0" w:type="dxa"/>
            <w:left w:w="0" w:type="dxa"/>
            <w:bottom w:w="0" w:type="dxa"/>
            <w:right w:w="0" w:type="dxa"/>
          </w:tblCellMar>
        </w:tblPrEx>
        <w:trPr>
          <w:trHeight w:val="339" w:hRule="atLeast"/>
          <w:jc w:val="center"/>
        </w:trPr>
        <w:tc>
          <w:tcPr>
            <w:tcW w:w="338" w:type="dxa"/>
          </w:tcPr>
          <w:p w14:paraId="45E98B01">
            <w:pPr>
              <w:pStyle w:val="16"/>
              <w:spacing w:before="0"/>
              <w:rPr>
                <w:sz w:val="24"/>
              </w:rPr>
            </w:pPr>
          </w:p>
        </w:tc>
        <w:tc>
          <w:tcPr>
            <w:tcW w:w="5739" w:type="dxa"/>
            <w:gridSpan w:val="2"/>
          </w:tcPr>
          <w:p w14:paraId="5EEE6B24">
            <w:pPr>
              <w:pStyle w:val="16"/>
              <w:spacing w:before="0"/>
              <w:ind w:left="167"/>
              <w:rPr>
                <w:sz w:val="24"/>
              </w:rPr>
            </w:pPr>
            <w:r>
              <w:rPr>
                <w:sz w:val="24"/>
              </w:rPr>
              <w:t>List</w:t>
            </w:r>
            <w:r>
              <w:rPr>
                <w:spacing w:val="1"/>
                <w:sz w:val="24"/>
              </w:rPr>
              <w:t xml:space="preserve"> </w:t>
            </w:r>
            <w:r>
              <w:rPr>
                <w:sz w:val="24"/>
              </w:rPr>
              <w:t xml:space="preserve">of </w:t>
            </w:r>
            <w:r>
              <w:rPr>
                <w:spacing w:val="-2"/>
                <w:sz w:val="24"/>
              </w:rPr>
              <w:t>Tables</w:t>
            </w:r>
          </w:p>
        </w:tc>
        <w:tc>
          <w:tcPr>
            <w:tcW w:w="2181" w:type="dxa"/>
          </w:tcPr>
          <w:p w14:paraId="638415B5">
            <w:pPr>
              <w:pStyle w:val="16"/>
              <w:spacing w:before="0"/>
              <w:ind w:left="1570"/>
              <w:rPr>
                <w:sz w:val="24"/>
              </w:rPr>
            </w:pPr>
            <w:r>
              <w:rPr>
                <w:spacing w:val="-5"/>
                <w:sz w:val="24"/>
              </w:rPr>
              <w:t>vi</w:t>
            </w:r>
          </w:p>
        </w:tc>
      </w:tr>
      <w:tr w14:paraId="5784F986">
        <w:tblPrEx>
          <w:tblCellMar>
            <w:top w:w="0" w:type="dxa"/>
            <w:left w:w="0" w:type="dxa"/>
            <w:bottom w:w="0" w:type="dxa"/>
            <w:right w:w="0" w:type="dxa"/>
          </w:tblCellMar>
        </w:tblPrEx>
        <w:trPr>
          <w:trHeight w:val="340" w:hRule="atLeast"/>
          <w:jc w:val="center"/>
        </w:trPr>
        <w:tc>
          <w:tcPr>
            <w:tcW w:w="338" w:type="dxa"/>
          </w:tcPr>
          <w:p w14:paraId="70FA427F">
            <w:pPr>
              <w:pStyle w:val="16"/>
              <w:spacing w:before="0"/>
              <w:rPr>
                <w:sz w:val="24"/>
              </w:rPr>
            </w:pPr>
          </w:p>
        </w:tc>
        <w:tc>
          <w:tcPr>
            <w:tcW w:w="5739" w:type="dxa"/>
            <w:gridSpan w:val="2"/>
          </w:tcPr>
          <w:p w14:paraId="3C071C72">
            <w:pPr>
              <w:pStyle w:val="16"/>
              <w:spacing w:before="0"/>
              <w:ind w:left="167"/>
              <w:rPr>
                <w:sz w:val="24"/>
              </w:rPr>
            </w:pPr>
            <w:r>
              <w:rPr>
                <w:sz w:val="24"/>
              </w:rPr>
              <w:t xml:space="preserve">List of </w:t>
            </w:r>
            <w:r>
              <w:rPr>
                <w:spacing w:val="-2"/>
                <w:sz w:val="24"/>
              </w:rPr>
              <w:t>Figures</w:t>
            </w:r>
          </w:p>
        </w:tc>
        <w:tc>
          <w:tcPr>
            <w:tcW w:w="2181" w:type="dxa"/>
          </w:tcPr>
          <w:p w14:paraId="3D3F2DC9">
            <w:pPr>
              <w:pStyle w:val="16"/>
              <w:spacing w:before="0"/>
              <w:ind w:left="1570"/>
              <w:rPr>
                <w:sz w:val="24"/>
              </w:rPr>
            </w:pPr>
            <w:r>
              <w:rPr>
                <w:spacing w:val="-5"/>
                <w:sz w:val="24"/>
              </w:rPr>
              <w:t>vii</w:t>
            </w:r>
          </w:p>
        </w:tc>
      </w:tr>
      <w:tr w14:paraId="605C9F7D">
        <w:tblPrEx>
          <w:tblCellMar>
            <w:top w:w="0" w:type="dxa"/>
            <w:left w:w="0" w:type="dxa"/>
            <w:bottom w:w="0" w:type="dxa"/>
            <w:right w:w="0" w:type="dxa"/>
          </w:tblCellMar>
        </w:tblPrEx>
        <w:trPr>
          <w:trHeight w:val="339" w:hRule="atLeast"/>
          <w:jc w:val="center"/>
        </w:trPr>
        <w:tc>
          <w:tcPr>
            <w:tcW w:w="338" w:type="dxa"/>
          </w:tcPr>
          <w:p w14:paraId="3FEC415A">
            <w:pPr>
              <w:pStyle w:val="16"/>
              <w:spacing w:before="0"/>
              <w:ind w:left="50"/>
              <w:rPr>
                <w:sz w:val="24"/>
              </w:rPr>
            </w:pPr>
            <w:r>
              <w:rPr>
                <w:spacing w:val="-10"/>
                <w:sz w:val="24"/>
              </w:rPr>
              <w:t>1</w:t>
            </w:r>
          </w:p>
        </w:tc>
        <w:tc>
          <w:tcPr>
            <w:tcW w:w="5739" w:type="dxa"/>
            <w:gridSpan w:val="2"/>
          </w:tcPr>
          <w:p w14:paraId="18E8B6B4">
            <w:pPr>
              <w:pStyle w:val="16"/>
              <w:spacing w:before="0"/>
              <w:ind w:left="167"/>
              <w:rPr>
                <w:sz w:val="24"/>
              </w:rPr>
            </w:pPr>
            <w:r>
              <w:rPr>
                <w:spacing w:val="-2"/>
                <w:sz w:val="24"/>
              </w:rPr>
              <w:t>Introduction</w:t>
            </w:r>
          </w:p>
        </w:tc>
        <w:tc>
          <w:tcPr>
            <w:tcW w:w="2181" w:type="dxa"/>
          </w:tcPr>
          <w:p w14:paraId="521AC550">
            <w:pPr>
              <w:pStyle w:val="16"/>
              <w:spacing w:before="0"/>
              <w:rPr>
                <w:rFonts w:hint="default"/>
                <w:sz w:val="24"/>
                <w:lang w:val="en-IN"/>
              </w:rPr>
            </w:pPr>
            <w:r>
              <w:rPr>
                <w:sz w:val="24"/>
                <w:lang w:val="en-IN"/>
              </w:rPr>
              <w:t xml:space="preserve">                    </w:t>
            </w:r>
            <w:r>
              <w:rPr>
                <w:rFonts w:hint="default"/>
                <w:sz w:val="24"/>
                <w:lang w:val="en-IN"/>
              </w:rPr>
              <w:t xml:space="preserve">    </w:t>
            </w:r>
            <w:r>
              <w:rPr>
                <w:sz w:val="24"/>
                <w:lang w:val="en-IN"/>
              </w:rPr>
              <w:t xml:space="preserve"> </w:t>
            </w:r>
            <w:r>
              <w:rPr>
                <w:rFonts w:hint="default"/>
                <w:sz w:val="24"/>
                <w:lang w:val="en-IN"/>
              </w:rPr>
              <w:t>8-9</w:t>
            </w:r>
          </w:p>
        </w:tc>
      </w:tr>
      <w:tr w14:paraId="7EBCB51C">
        <w:tblPrEx>
          <w:tblCellMar>
            <w:top w:w="0" w:type="dxa"/>
            <w:left w:w="0" w:type="dxa"/>
            <w:bottom w:w="0" w:type="dxa"/>
            <w:right w:w="0" w:type="dxa"/>
          </w:tblCellMar>
        </w:tblPrEx>
        <w:trPr>
          <w:trHeight w:val="339" w:hRule="atLeast"/>
          <w:jc w:val="center"/>
        </w:trPr>
        <w:tc>
          <w:tcPr>
            <w:tcW w:w="338" w:type="dxa"/>
          </w:tcPr>
          <w:p w14:paraId="4EF169A4">
            <w:pPr>
              <w:pStyle w:val="16"/>
              <w:spacing w:before="0"/>
              <w:rPr>
                <w:sz w:val="24"/>
              </w:rPr>
            </w:pPr>
          </w:p>
        </w:tc>
        <w:tc>
          <w:tcPr>
            <w:tcW w:w="995" w:type="dxa"/>
          </w:tcPr>
          <w:p w14:paraId="5AD2D94E">
            <w:pPr>
              <w:pStyle w:val="16"/>
              <w:spacing w:before="0"/>
              <w:ind w:left="167"/>
              <w:rPr>
                <w:sz w:val="24"/>
              </w:rPr>
            </w:pPr>
            <w:r>
              <w:rPr>
                <w:spacing w:val="-5"/>
                <w:sz w:val="24"/>
              </w:rPr>
              <w:t>1.1</w:t>
            </w:r>
          </w:p>
        </w:tc>
        <w:tc>
          <w:tcPr>
            <w:tcW w:w="4744" w:type="dxa"/>
          </w:tcPr>
          <w:p w14:paraId="252FCC03">
            <w:pPr>
              <w:pStyle w:val="16"/>
              <w:spacing w:before="0"/>
              <w:ind w:left="15"/>
              <w:rPr>
                <w:sz w:val="24"/>
              </w:rPr>
            </w:pPr>
            <w:r>
              <w:rPr>
                <w:spacing w:val="-2"/>
                <w:sz w:val="24"/>
              </w:rPr>
              <w:t>Background</w:t>
            </w:r>
          </w:p>
        </w:tc>
        <w:tc>
          <w:tcPr>
            <w:tcW w:w="2181" w:type="dxa"/>
          </w:tcPr>
          <w:p w14:paraId="795D05BB">
            <w:pPr>
              <w:pStyle w:val="16"/>
              <w:spacing w:before="0"/>
              <w:ind w:left="1570"/>
              <w:rPr>
                <w:rFonts w:hint="default"/>
                <w:sz w:val="24"/>
                <w:lang w:val="en-IN"/>
              </w:rPr>
            </w:pPr>
            <w:r>
              <w:rPr>
                <w:rFonts w:hint="default"/>
                <w:sz w:val="24"/>
                <w:lang w:val="en-IN"/>
              </w:rPr>
              <w:t>7</w:t>
            </w:r>
          </w:p>
        </w:tc>
      </w:tr>
      <w:tr w14:paraId="56F82098">
        <w:tblPrEx>
          <w:tblCellMar>
            <w:top w:w="0" w:type="dxa"/>
            <w:left w:w="0" w:type="dxa"/>
            <w:bottom w:w="0" w:type="dxa"/>
            <w:right w:w="0" w:type="dxa"/>
          </w:tblCellMar>
        </w:tblPrEx>
        <w:trPr>
          <w:trHeight w:val="340" w:hRule="atLeast"/>
          <w:jc w:val="center"/>
        </w:trPr>
        <w:tc>
          <w:tcPr>
            <w:tcW w:w="338" w:type="dxa"/>
          </w:tcPr>
          <w:p w14:paraId="26B9AAFD">
            <w:pPr>
              <w:pStyle w:val="16"/>
              <w:spacing w:before="0"/>
              <w:rPr>
                <w:sz w:val="24"/>
              </w:rPr>
            </w:pPr>
          </w:p>
        </w:tc>
        <w:tc>
          <w:tcPr>
            <w:tcW w:w="995" w:type="dxa"/>
          </w:tcPr>
          <w:p w14:paraId="61F73E7A">
            <w:pPr>
              <w:pStyle w:val="16"/>
              <w:spacing w:before="0"/>
              <w:ind w:left="167"/>
              <w:rPr>
                <w:sz w:val="24"/>
              </w:rPr>
            </w:pPr>
            <w:r>
              <w:rPr>
                <w:spacing w:val="-5"/>
                <w:sz w:val="24"/>
              </w:rPr>
              <w:t>1.2</w:t>
            </w:r>
          </w:p>
        </w:tc>
        <w:tc>
          <w:tcPr>
            <w:tcW w:w="4744" w:type="dxa"/>
          </w:tcPr>
          <w:p w14:paraId="49A13FC4">
            <w:pPr>
              <w:pStyle w:val="16"/>
              <w:spacing w:before="0"/>
              <w:ind w:left="15"/>
              <w:rPr>
                <w:sz w:val="24"/>
              </w:rPr>
            </w:pPr>
            <w:r>
              <w:rPr>
                <w:sz w:val="24"/>
              </w:rPr>
              <w:t>Project</w:t>
            </w:r>
            <w:r>
              <w:rPr>
                <w:spacing w:val="-5"/>
                <w:sz w:val="24"/>
              </w:rPr>
              <w:t xml:space="preserve"> </w:t>
            </w:r>
            <w:r>
              <w:rPr>
                <w:spacing w:val="-2"/>
                <w:sz w:val="24"/>
              </w:rPr>
              <w:t>overview</w:t>
            </w:r>
          </w:p>
        </w:tc>
        <w:tc>
          <w:tcPr>
            <w:tcW w:w="2181" w:type="dxa"/>
          </w:tcPr>
          <w:p w14:paraId="4A532F0F">
            <w:pPr>
              <w:pStyle w:val="16"/>
              <w:spacing w:before="0"/>
              <w:ind w:left="1570"/>
              <w:rPr>
                <w:rFonts w:hint="default"/>
                <w:sz w:val="24"/>
                <w:lang w:val="en-IN"/>
              </w:rPr>
            </w:pPr>
            <w:r>
              <w:rPr>
                <w:rFonts w:hint="default"/>
                <w:sz w:val="24"/>
                <w:lang w:val="en-IN"/>
              </w:rPr>
              <w:t>7</w:t>
            </w:r>
          </w:p>
        </w:tc>
      </w:tr>
      <w:tr w14:paraId="53DC8DE1">
        <w:tblPrEx>
          <w:tblCellMar>
            <w:top w:w="0" w:type="dxa"/>
            <w:left w:w="0" w:type="dxa"/>
            <w:bottom w:w="0" w:type="dxa"/>
            <w:right w:w="0" w:type="dxa"/>
          </w:tblCellMar>
        </w:tblPrEx>
        <w:trPr>
          <w:trHeight w:val="339" w:hRule="atLeast"/>
          <w:jc w:val="center"/>
        </w:trPr>
        <w:tc>
          <w:tcPr>
            <w:tcW w:w="338" w:type="dxa"/>
          </w:tcPr>
          <w:p w14:paraId="03027330">
            <w:pPr>
              <w:pStyle w:val="16"/>
              <w:spacing w:before="0"/>
              <w:rPr>
                <w:sz w:val="24"/>
              </w:rPr>
            </w:pPr>
          </w:p>
        </w:tc>
        <w:tc>
          <w:tcPr>
            <w:tcW w:w="995" w:type="dxa"/>
          </w:tcPr>
          <w:p w14:paraId="5CC753ED">
            <w:pPr>
              <w:pStyle w:val="16"/>
              <w:spacing w:before="0"/>
              <w:ind w:left="167"/>
              <w:rPr>
                <w:sz w:val="24"/>
              </w:rPr>
            </w:pPr>
            <w:r>
              <w:rPr>
                <w:spacing w:val="-5"/>
                <w:sz w:val="24"/>
              </w:rPr>
              <w:t>1.3</w:t>
            </w:r>
          </w:p>
        </w:tc>
        <w:tc>
          <w:tcPr>
            <w:tcW w:w="4744" w:type="dxa"/>
          </w:tcPr>
          <w:p w14:paraId="51AC0D45">
            <w:pPr>
              <w:pStyle w:val="16"/>
              <w:spacing w:before="0"/>
              <w:ind w:left="15"/>
              <w:rPr>
                <w:sz w:val="24"/>
              </w:rPr>
            </w:pPr>
            <w:r>
              <w:rPr>
                <w:spacing w:val="-2"/>
                <w:sz w:val="24"/>
              </w:rPr>
              <w:t>Objective</w:t>
            </w:r>
          </w:p>
        </w:tc>
        <w:tc>
          <w:tcPr>
            <w:tcW w:w="2181" w:type="dxa"/>
          </w:tcPr>
          <w:p w14:paraId="69FD0396">
            <w:pPr>
              <w:pStyle w:val="16"/>
              <w:spacing w:before="0"/>
              <w:ind w:left="1570"/>
              <w:rPr>
                <w:rFonts w:hint="default"/>
                <w:sz w:val="24"/>
                <w:lang w:val="en-IN"/>
              </w:rPr>
            </w:pPr>
            <w:r>
              <w:rPr>
                <w:rFonts w:hint="default"/>
                <w:sz w:val="24"/>
                <w:lang w:val="en-IN"/>
              </w:rPr>
              <w:t>9</w:t>
            </w:r>
          </w:p>
        </w:tc>
      </w:tr>
      <w:tr w14:paraId="00A1AE01">
        <w:tblPrEx>
          <w:tblCellMar>
            <w:top w:w="0" w:type="dxa"/>
            <w:left w:w="0" w:type="dxa"/>
            <w:bottom w:w="0" w:type="dxa"/>
            <w:right w:w="0" w:type="dxa"/>
          </w:tblCellMar>
        </w:tblPrEx>
        <w:trPr>
          <w:trHeight w:val="339" w:hRule="atLeast"/>
          <w:jc w:val="center"/>
        </w:trPr>
        <w:tc>
          <w:tcPr>
            <w:tcW w:w="338" w:type="dxa"/>
          </w:tcPr>
          <w:p w14:paraId="07B2BD1E">
            <w:pPr>
              <w:pStyle w:val="16"/>
              <w:spacing w:before="0"/>
              <w:rPr>
                <w:sz w:val="24"/>
              </w:rPr>
            </w:pPr>
          </w:p>
        </w:tc>
        <w:tc>
          <w:tcPr>
            <w:tcW w:w="995" w:type="dxa"/>
          </w:tcPr>
          <w:p w14:paraId="4A6DCA2C">
            <w:pPr>
              <w:pStyle w:val="16"/>
              <w:spacing w:before="0"/>
              <w:ind w:left="167"/>
              <w:rPr>
                <w:sz w:val="24"/>
              </w:rPr>
            </w:pPr>
            <w:r>
              <w:rPr>
                <w:spacing w:val="-5"/>
                <w:sz w:val="24"/>
              </w:rPr>
              <w:t>1.4</w:t>
            </w:r>
          </w:p>
        </w:tc>
        <w:tc>
          <w:tcPr>
            <w:tcW w:w="4744" w:type="dxa"/>
          </w:tcPr>
          <w:p w14:paraId="4F37D07A">
            <w:pPr>
              <w:pStyle w:val="16"/>
              <w:spacing w:before="0"/>
              <w:ind w:left="15"/>
              <w:rPr>
                <w:sz w:val="24"/>
              </w:rPr>
            </w:pPr>
            <w:r>
              <w:rPr>
                <w:sz w:val="24"/>
              </w:rPr>
              <w:t>Key</w:t>
            </w:r>
            <w:r>
              <w:rPr>
                <w:spacing w:val="-2"/>
                <w:sz w:val="24"/>
              </w:rPr>
              <w:t xml:space="preserve"> features</w:t>
            </w:r>
          </w:p>
        </w:tc>
        <w:tc>
          <w:tcPr>
            <w:tcW w:w="2181" w:type="dxa"/>
          </w:tcPr>
          <w:p w14:paraId="3AC26B84">
            <w:pPr>
              <w:pStyle w:val="16"/>
              <w:spacing w:before="0"/>
              <w:ind w:firstLine="1440" w:firstLineChars="600"/>
              <w:rPr>
                <w:rFonts w:hint="default"/>
                <w:sz w:val="24"/>
                <w:lang w:val="en-IN"/>
              </w:rPr>
            </w:pPr>
            <w:r>
              <w:rPr>
                <w:rFonts w:hint="default"/>
                <w:sz w:val="24"/>
                <w:lang w:val="en-IN"/>
              </w:rPr>
              <w:t>10</w:t>
            </w:r>
          </w:p>
        </w:tc>
      </w:tr>
      <w:tr w14:paraId="3D04B61D">
        <w:tblPrEx>
          <w:tblCellMar>
            <w:top w:w="0" w:type="dxa"/>
            <w:left w:w="0" w:type="dxa"/>
            <w:bottom w:w="0" w:type="dxa"/>
            <w:right w:w="0" w:type="dxa"/>
          </w:tblCellMar>
        </w:tblPrEx>
        <w:trPr>
          <w:trHeight w:val="340" w:hRule="atLeast"/>
          <w:jc w:val="center"/>
        </w:trPr>
        <w:tc>
          <w:tcPr>
            <w:tcW w:w="338" w:type="dxa"/>
          </w:tcPr>
          <w:p w14:paraId="7C677542">
            <w:pPr>
              <w:pStyle w:val="16"/>
              <w:spacing w:before="0"/>
              <w:rPr>
                <w:sz w:val="24"/>
              </w:rPr>
            </w:pPr>
          </w:p>
        </w:tc>
        <w:tc>
          <w:tcPr>
            <w:tcW w:w="995" w:type="dxa"/>
          </w:tcPr>
          <w:p w14:paraId="6ADFC5C8">
            <w:pPr>
              <w:pStyle w:val="16"/>
              <w:spacing w:before="0"/>
              <w:ind w:left="167"/>
              <w:rPr>
                <w:sz w:val="24"/>
              </w:rPr>
            </w:pPr>
            <w:r>
              <w:rPr>
                <w:spacing w:val="-5"/>
                <w:sz w:val="24"/>
              </w:rPr>
              <w:t>1.5</w:t>
            </w:r>
          </w:p>
        </w:tc>
        <w:tc>
          <w:tcPr>
            <w:tcW w:w="4744" w:type="dxa"/>
          </w:tcPr>
          <w:p w14:paraId="438FB59E">
            <w:pPr>
              <w:pStyle w:val="16"/>
              <w:spacing w:before="0"/>
              <w:ind w:left="15"/>
              <w:rPr>
                <w:sz w:val="24"/>
              </w:rPr>
            </w:pPr>
            <w:r>
              <w:rPr>
                <w:sz w:val="24"/>
              </w:rPr>
              <w:t>Scope</w:t>
            </w:r>
            <w:r>
              <w:rPr>
                <w:spacing w:val="-2"/>
                <w:sz w:val="24"/>
              </w:rPr>
              <w:t xml:space="preserve"> </w:t>
            </w:r>
            <w:r>
              <w:rPr>
                <w:sz w:val="24"/>
              </w:rPr>
              <w:t>of the</w:t>
            </w:r>
            <w:r>
              <w:rPr>
                <w:spacing w:val="-2"/>
                <w:sz w:val="24"/>
              </w:rPr>
              <w:t xml:space="preserve"> project</w:t>
            </w:r>
          </w:p>
        </w:tc>
        <w:tc>
          <w:tcPr>
            <w:tcW w:w="2181" w:type="dxa"/>
          </w:tcPr>
          <w:p w14:paraId="16723907">
            <w:pPr>
              <w:pStyle w:val="16"/>
              <w:spacing w:before="0"/>
              <w:rPr>
                <w:rFonts w:hint="default"/>
                <w:sz w:val="24"/>
                <w:lang w:val="en-IN"/>
              </w:rPr>
            </w:pPr>
            <w:r>
              <w:rPr>
                <w:rFonts w:hint="default"/>
                <w:sz w:val="24"/>
                <w:lang w:val="en-IN"/>
              </w:rPr>
              <w:t xml:space="preserve">                        11</w:t>
            </w:r>
          </w:p>
        </w:tc>
      </w:tr>
      <w:tr w14:paraId="4C531FC2">
        <w:tblPrEx>
          <w:tblCellMar>
            <w:top w:w="0" w:type="dxa"/>
            <w:left w:w="0" w:type="dxa"/>
            <w:bottom w:w="0" w:type="dxa"/>
            <w:right w:w="0" w:type="dxa"/>
          </w:tblCellMar>
        </w:tblPrEx>
        <w:trPr>
          <w:trHeight w:val="339" w:hRule="atLeast"/>
          <w:jc w:val="center"/>
        </w:trPr>
        <w:tc>
          <w:tcPr>
            <w:tcW w:w="338" w:type="dxa"/>
          </w:tcPr>
          <w:p w14:paraId="13DCB167">
            <w:pPr>
              <w:pStyle w:val="16"/>
              <w:spacing w:before="0"/>
              <w:ind w:left="50"/>
              <w:rPr>
                <w:sz w:val="24"/>
              </w:rPr>
            </w:pPr>
            <w:r>
              <w:rPr>
                <w:spacing w:val="-10"/>
                <w:sz w:val="24"/>
              </w:rPr>
              <w:t>2</w:t>
            </w:r>
          </w:p>
        </w:tc>
        <w:tc>
          <w:tcPr>
            <w:tcW w:w="5739" w:type="dxa"/>
            <w:gridSpan w:val="2"/>
          </w:tcPr>
          <w:p w14:paraId="7FFB8BE7">
            <w:pPr>
              <w:pStyle w:val="16"/>
              <w:spacing w:before="0"/>
              <w:ind w:left="167"/>
              <w:rPr>
                <w:sz w:val="24"/>
              </w:rPr>
            </w:pPr>
            <w:r>
              <w:rPr>
                <w:sz w:val="24"/>
              </w:rPr>
              <w:t>Problem</w:t>
            </w:r>
            <w:r>
              <w:rPr>
                <w:spacing w:val="-2"/>
                <w:sz w:val="24"/>
              </w:rPr>
              <w:t xml:space="preserve"> </w:t>
            </w:r>
            <w:r>
              <w:rPr>
                <w:sz w:val="24"/>
              </w:rPr>
              <w:t>identification</w:t>
            </w:r>
            <w:r>
              <w:rPr>
                <w:spacing w:val="-2"/>
                <w:sz w:val="24"/>
              </w:rPr>
              <w:t xml:space="preserve"> </w:t>
            </w:r>
            <w:r>
              <w:rPr>
                <w:sz w:val="24"/>
              </w:rPr>
              <w:t>&amp;</w:t>
            </w:r>
            <w:r>
              <w:rPr>
                <w:spacing w:val="-2"/>
                <w:sz w:val="24"/>
              </w:rPr>
              <w:t xml:space="preserve"> </w:t>
            </w:r>
            <w:r>
              <w:rPr>
                <w:sz w:val="24"/>
              </w:rPr>
              <w:t>feasibility</w:t>
            </w:r>
            <w:r>
              <w:rPr>
                <w:spacing w:val="-1"/>
                <w:sz w:val="24"/>
              </w:rPr>
              <w:t xml:space="preserve"> </w:t>
            </w:r>
            <w:r>
              <w:rPr>
                <w:spacing w:val="-2"/>
                <w:sz w:val="24"/>
              </w:rPr>
              <w:t>study</w:t>
            </w:r>
          </w:p>
        </w:tc>
        <w:tc>
          <w:tcPr>
            <w:tcW w:w="2181" w:type="dxa"/>
          </w:tcPr>
          <w:p w14:paraId="67684178">
            <w:pPr>
              <w:pStyle w:val="16"/>
              <w:spacing w:before="0"/>
              <w:rPr>
                <w:rFonts w:hint="default"/>
                <w:sz w:val="24"/>
                <w:lang w:val="en-IN"/>
              </w:rPr>
            </w:pPr>
            <w:r>
              <w:rPr>
                <w:sz w:val="24"/>
                <w:lang w:val="en-IN"/>
              </w:rPr>
              <w:t xml:space="preserve">                     </w:t>
            </w:r>
            <w:r>
              <w:rPr>
                <w:rFonts w:hint="default"/>
                <w:sz w:val="24"/>
                <w:lang w:val="en-IN"/>
              </w:rPr>
              <w:t xml:space="preserve">  </w:t>
            </w:r>
            <w:r>
              <w:rPr>
                <w:sz w:val="24"/>
                <w:lang w:val="en-IN"/>
              </w:rPr>
              <w:t>1</w:t>
            </w:r>
            <w:r>
              <w:rPr>
                <w:rFonts w:hint="default"/>
                <w:sz w:val="24"/>
                <w:lang w:val="en-IN"/>
              </w:rPr>
              <w:t>2-14</w:t>
            </w:r>
          </w:p>
        </w:tc>
      </w:tr>
      <w:tr w14:paraId="136FC47C">
        <w:tblPrEx>
          <w:tblCellMar>
            <w:top w:w="0" w:type="dxa"/>
            <w:left w:w="0" w:type="dxa"/>
            <w:bottom w:w="0" w:type="dxa"/>
            <w:right w:w="0" w:type="dxa"/>
          </w:tblCellMar>
        </w:tblPrEx>
        <w:trPr>
          <w:trHeight w:val="339" w:hRule="atLeast"/>
          <w:jc w:val="center"/>
        </w:trPr>
        <w:tc>
          <w:tcPr>
            <w:tcW w:w="338" w:type="dxa"/>
          </w:tcPr>
          <w:p w14:paraId="05F78A7E">
            <w:pPr>
              <w:pStyle w:val="16"/>
              <w:spacing w:before="0"/>
              <w:rPr>
                <w:sz w:val="24"/>
              </w:rPr>
            </w:pPr>
          </w:p>
        </w:tc>
        <w:tc>
          <w:tcPr>
            <w:tcW w:w="995" w:type="dxa"/>
          </w:tcPr>
          <w:p w14:paraId="2DC2768E">
            <w:pPr>
              <w:pStyle w:val="16"/>
              <w:spacing w:before="0"/>
              <w:ind w:left="167"/>
              <w:rPr>
                <w:sz w:val="24"/>
              </w:rPr>
            </w:pPr>
            <w:r>
              <w:rPr>
                <w:spacing w:val="-5"/>
                <w:sz w:val="24"/>
              </w:rPr>
              <w:t>2.1</w:t>
            </w:r>
          </w:p>
        </w:tc>
        <w:tc>
          <w:tcPr>
            <w:tcW w:w="4744" w:type="dxa"/>
          </w:tcPr>
          <w:p w14:paraId="2F05E35F">
            <w:pPr>
              <w:pStyle w:val="16"/>
              <w:spacing w:before="0"/>
              <w:ind w:left="15"/>
              <w:rPr>
                <w:sz w:val="24"/>
              </w:rPr>
            </w:pPr>
            <w:r>
              <w:rPr>
                <w:sz w:val="24"/>
              </w:rPr>
              <w:t>Problem</w:t>
            </w:r>
            <w:r>
              <w:rPr>
                <w:spacing w:val="-2"/>
                <w:sz w:val="24"/>
              </w:rPr>
              <w:t xml:space="preserve"> Identification</w:t>
            </w:r>
          </w:p>
        </w:tc>
        <w:tc>
          <w:tcPr>
            <w:tcW w:w="2181" w:type="dxa"/>
          </w:tcPr>
          <w:p w14:paraId="6F4E38EA">
            <w:pPr>
              <w:pStyle w:val="16"/>
              <w:spacing w:before="0"/>
              <w:ind w:left="1570"/>
              <w:rPr>
                <w:rFonts w:hint="default"/>
                <w:sz w:val="24"/>
                <w:lang w:val="en-IN"/>
              </w:rPr>
            </w:pPr>
            <w:r>
              <w:rPr>
                <w:sz w:val="24"/>
                <w:lang w:val="en-IN"/>
              </w:rPr>
              <w:t>1</w:t>
            </w:r>
            <w:r>
              <w:rPr>
                <w:rFonts w:hint="default"/>
                <w:sz w:val="24"/>
                <w:lang w:val="en-IN"/>
              </w:rPr>
              <w:t>2</w:t>
            </w:r>
          </w:p>
        </w:tc>
      </w:tr>
      <w:tr w14:paraId="234BD6F1">
        <w:tblPrEx>
          <w:tblCellMar>
            <w:top w:w="0" w:type="dxa"/>
            <w:left w:w="0" w:type="dxa"/>
            <w:bottom w:w="0" w:type="dxa"/>
            <w:right w:w="0" w:type="dxa"/>
          </w:tblCellMar>
        </w:tblPrEx>
        <w:trPr>
          <w:trHeight w:val="340" w:hRule="atLeast"/>
          <w:jc w:val="center"/>
        </w:trPr>
        <w:tc>
          <w:tcPr>
            <w:tcW w:w="338" w:type="dxa"/>
          </w:tcPr>
          <w:p w14:paraId="0F960473">
            <w:pPr>
              <w:pStyle w:val="16"/>
              <w:spacing w:before="0"/>
              <w:rPr>
                <w:sz w:val="24"/>
              </w:rPr>
            </w:pPr>
          </w:p>
        </w:tc>
        <w:tc>
          <w:tcPr>
            <w:tcW w:w="995" w:type="dxa"/>
          </w:tcPr>
          <w:p w14:paraId="48D87B17">
            <w:pPr>
              <w:pStyle w:val="16"/>
              <w:spacing w:before="0"/>
              <w:ind w:left="167"/>
              <w:rPr>
                <w:sz w:val="24"/>
              </w:rPr>
            </w:pPr>
            <w:r>
              <w:rPr>
                <w:spacing w:val="-5"/>
                <w:sz w:val="24"/>
              </w:rPr>
              <w:t>2.2</w:t>
            </w:r>
          </w:p>
        </w:tc>
        <w:tc>
          <w:tcPr>
            <w:tcW w:w="4744" w:type="dxa"/>
          </w:tcPr>
          <w:p w14:paraId="76AFF316">
            <w:pPr>
              <w:pStyle w:val="16"/>
              <w:spacing w:before="0"/>
              <w:ind w:left="15"/>
              <w:rPr>
                <w:sz w:val="24"/>
              </w:rPr>
            </w:pPr>
            <w:r>
              <w:rPr>
                <w:sz w:val="24"/>
              </w:rPr>
              <w:t>Feasibility</w:t>
            </w:r>
            <w:r>
              <w:rPr>
                <w:spacing w:val="-4"/>
                <w:sz w:val="24"/>
              </w:rPr>
              <w:t xml:space="preserve"> </w:t>
            </w:r>
            <w:r>
              <w:rPr>
                <w:spacing w:val="-2"/>
                <w:sz w:val="24"/>
              </w:rPr>
              <w:t>Study</w:t>
            </w:r>
          </w:p>
        </w:tc>
        <w:tc>
          <w:tcPr>
            <w:tcW w:w="2181" w:type="dxa"/>
          </w:tcPr>
          <w:p w14:paraId="65CB77B3">
            <w:pPr>
              <w:pStyle w:val="16"/>
              <w:spacing w:before="0"/>
              <w:ind w:left="1570"/>
              <w:rPr>
                <w:rFonts w:hint="default"/>
                <w:sz w:val="24"/>
                <w:lang w:val="en-IN"/>
              </w:rPr>
            </w:pPr>
            <w:r>
              <w:rPr>
                <w:sz w:val="24"/>
                <w:lang w:val="en-IN"/>
              </w:rPr>
              <w:t>1</w:t>
            </w:r>
            <w:r>
              <w:rPr>
                <w:rFonts w:hint="default"/>
                <w:sz w:val="24"/>
                <w:lang w:val="en-IN"/>
              </w:rPr>
              <w:t>3</w:t>
            </w:r>
          </w:p>
        </w:tc>
      </w:tr>
      <w:tr w14:paraId="021129EA">
        <w:tblPrEx>
          <w:tblCellMar>
            <w:top w:w="0" w:type="dxa"/>
            <w:left w:w="0" w:type="dxa"/>
            <w:bottom w:w="0" w:type="dxa"/>
            <w:right w:w="0" w:type="dxa"/>
          </w:tblCellMar>
        </w:tblPrEx>
        <w:trPr>
          <w:trHeight w:val="339" w:hRule="atLeast"/>
          <w:jc w:val="center"/>
        </w:trPr>
        <w:tc>
          <w:tcPr>
            <w:tcW w:w="338" w:type="dxa"/>
          </w:tcPr>
          <w:p w14:paraId="63AB5471">
            <w:pPr>
              <w:pStyle w:val="16"/>
              <w:spacing w:before="0"/>
              <w:rPr>
                <w:sz w:val="24"/>
              </w:rPr>
            </w:pPr>
          </w:p>
        </w:tc>
        <w:tc>
          <w:tcPr>
            <w:tcW w:w="995" w:type="dxa"/>
          </w:tcPr>
          <w:p w14:paraId="48CDB678">
            <w:pPr>
              <w:pStyle w:val="16"/>
              <w:spacing w:before="0"/>
              <w:rPr>
                <w:sz w:val="24"/>
              </w:rPr>
            </w:pPr>
          </w:p>
        </w:tc>
        <w:tc>
          <w:tcPr>
            <w:tcW w:w="4744" w:type="dxa"/>
          </w:tcPr>
          <w:p w14:paraId="250DEED9">
            <w:pPr>
              <w:pStyle w:val="16"/>
              <w:spacing w:before="0"/>
              <w:ind w:left="15"/>
              <w:rPr>
                <w:sz w:val="24"/>
              </w:rPr>
            </w:pPr>
            <w:r>
              <w:rPr>
                <w:sz w:val="24"/>
              </w:rPr>
              <w:t>2.2.1</w:t>
            </w:r>
            <w:r>
              <w:rPr>
                <w:spacing w:val="28"/>
                <w:sz w:val="24"/>
              </w:rPr>
              <w:t xml:space="preserve">  </w:t>
            </w:r>
            <w:r>
              <w:rPr>
                <w:sz w:val="24"/>
              </w:rPr>
              <w:t>Technical</w:t>
            </w:r>
            <w:r>
              <w:rPr>
                <w:spacing w:val="1"/>
                <w:sz w:val="24"/>
              </w:rPr>
              <w:t xml:space="preserve"> </w:t>
            </w:r>
            <w:r>
              <w:rPr>
                <w:spacing w:val="-2"/>
                <w:sz w:val="24"/>
              </w:rPr>
              <w:t>Feasibility</w:t>
            </w:r>
          </w:p>
        </w:tc>
        <w:tc>
          <w:tcPr>
            <w:tcW w:w="2181" w:type="dxa"/>
          </w:tcPr>
          <w:p w14:paraId="49DA0434">
            <w:pPr>
              <w:pStyle w:val="16"/>
              <w:spacing w:before="0"/>
              <w:ind w:left="1570"/>
              <w:rPr>
                <w:rFonts w:hint="default"/>
                <w:sz w:val="24"/>
                <w:lang w:val="en-IN"/>
              </w:rPr>
            </w:pPr>
            <w:r>
              <w:rPr>
                <w:rFonts w:hint="default"/>
                <w:sz w:val="24"/>
                <w:lang w:val="en-IN"/>
              </w:rPr>
              <w:t>14</w:t>
            </w:r>
          </w:p>
        </w:tc>
      </w:tr>
      <w:tr w14:paraId="727C0791">
        <w:tblPrEx>
          <w:tblCellMar>
            <w:top w:w="0" w:type="dxa"/>
            <w:left w:w="0" w:type="dxa"/>
            <w:bottom w:w="0" w:type="dxa"/>
            <w:right w:w="0" w:type="dxa"/>
          </w:tblCellMar>
        </w:tblPrEx>
        <w:trPr>
          <w:trHeight w:val="339" w:hRule="atLeast"/>
          <w:jc w:val="center"/>
        </w:trPr>
        <w:tc>
          <w:tcPr>
            <w:tcW w:w="338" w:type="dxa"/>
          </w:tcPr>
          <w:p w14:paraId="58EC0E64">
            <w:pPr>
              <w:pStyle w:val="16"/>
              <w:spacing w:before="0"/>
              <w:rPr>
                <w:sz w:val="24"/>
              </w:rPr>
            </w:pPr>
          </w:p>
        </w:tc>
        <w:tc>
          <w:tcPr>
            <w:tcW w:w="995" w:type="dxa"/>
          </w:tcPr>
          <w:p w14:paraId="683EF156">
            <w:pPr>
              <w:pStyle w:val="16"/>
              <w:spacing w:before="0"/>
              <w:rPr>
                <w:sz w:val="24"/>
              </w:rPr>
            </w:pPr>
          </w:p>
        </w:tc>
        <w:tc>
          <w:tcPr>
            <w:tcW w:w="4744" w:type="dxa"/>
          </w:tcPr>
          <w:p w14:paraId="4E1D2F41">
            <w:pPr>
              <w:pStyle w:val="16"/>
              <w:spacing w:before="0"/>
              <w:ind w:left="15"/>
              <w:rPr>
                <w:sz w:val="24"/>
              </w:rPr>
            </w:pPr>
            <w:r>
              <w:rPr>
                <w:sz w:val="24"/>
              </w:rPr>
              <w:t>2.2.2</w:t>
            </w:r>
            <w:r>
              <w:rPr>
                <w:spacing w:val="28"/>
                <w:sz w:val="24"/>
              </w:rPr>
              <w:t xml:space="preserve">  </w:t>
            </w:r>
            <w:r>
              <w:rPr>
                <w:sz w:val="24"/>
              </w:rPr>
              <w:t>Operational</w:t>
            </w:r>
            <w:r>
              <w:rPr>
                <w:spacing w:val="1"/>
                <w:sz w:val="24"/>
              </w:rPr>
              <w:t xml:space="preserve"> </w:t>
            </w:r>
            <w:r>
              <w:rPr>
                <w:spacing w:val="-2"/>
                <w:sz w:val="24"/>
              </w:rPr>
              <w:t>Feasibility</w:t>
            </w:r>
          </w:p>
        </w:tc>
        <w:tc>
          <w:tcPr>
            <w:tcW w:w="2181" w:type="dxa"/>
          </w:tcPr>
          <w:p w14:paraId="0C0A1818">
            <w:pPr>
              <w:pStyle w:val="16"/>
              <w:spacing w:before="0"/>
              <w:ind w:left="1570"/>
              <w:rPr>
                <w:rFonts w:hint="default"/>
                <w:sz w:val="24"/>
                <w:lang w:val="en-IN"/>
              </w:rPr>
            </w:pPr>
            <w:r>
              <w:rPr>
                <w:sz w:val="24"/>
                <w:lang w:val="en-IN"/>
              </w:rPr>
              <w:t>1</w:t>
            </w:r>
            <w:r>
              <w:rPr>
                <w:rFonts w:hint="default"/>
                <w:sz w:val="24"/>
                <w:lang w:val="en-IN"/>
              </w:rPr>
              <w:t>4</w:t>
            </w:r>
          </w:p>
        </w:tc>
      </w:tr>
      <w:tr w14:paraId="6AF6E9CD">
        <w:tblPrEx>
          <w:tblCellMar>
            <w:top w:w="0" w:type="dxa"/>
            <w:left w:w="0" w:type="dxa"/>
            <w:bottom w:w="0" w:type="dxa"/>
            <w:right w:w="0" w:type="dxa"/>
          </w:tblCellMar>
        </w:tblPrEx>
        <w:trPr>
          <w:trHeight w:val="324" w:hRule="atLeast"/>
          <w:jc w:val="center"/>
        </w:trPr>
        <w:tc>
          <w:tcPr>
            <w:tcW w:w="338" w:type="dxa"/>
          </w:tcPr>
          <w:p w14:paraId="4B2C2714">
            <w:pPr>
              <w:pStyle w:val="16"/>
              <w:spacing w:before="0"/>
              <w:rPr>
                <w:sz w:val="24"/>
              </w:rPr>
            </w:pPr>
          </w:p>
        </w:tc>
        <w:tc>
          <w:tcPr>
            <w:tcW w:w="995" w:type="dxa"/>
          </w:tcPr>
          <w:p w14:paraId="2F027A87">
            <w:pPr>
              <w:pStyle w:val="16"/>
              <w:spacing w:before="0"/>
              <w:rPr>
                <w:sz w:val="24"/>
              </w:rPr>
            </w:pPr>
          </w:p>
        </w:tc>
        <w:tc>
          <w:tcPr>
            <w:tcW w:w="4744" w:type="dxa"/>
          </w:tcPr>
          <w:p w14:paraId="299777DB">
            <w:pPr>
              <w:pStyle w:val="16"/>
              <w:spacing w:before="0"/>
              <w:ind w:left="15"/>
              <w:rPr>
                <w:sz w:val="24"/>
              </w:rPr>
            </w:pPr>
            <w:r>
              <w:rPr>
                <w:sz w:val="24"/>
              </w:rPr>
              <w:t>2.2.3</w:t>
            </w:r>
            <w:r>
              <w:rPr>
                <w:spacing w:val="29"/>
                <w:sz w:val="24"/>
              </w:rPr>
              <w:t xml:space="preserve">  </w:t>
            </w:r>
            <w:r>
              <w:rPr>
                <w:sz w:val="24"/>
              </w:rPr>
              <w:t>Economic</w:t>
            </w:r>
            <w:r>
              <w:rPr>
                <w:spacing w:val="-1"/>
                <w:sz w:val="24"/>
              </w:rPr>
              <w:t xml:space="preserve"> </w:t>
            </w:r>
            <w:r>
              <w:rPr>
                <w:spacing w:val="-2"/>
                <w:sz w:val="24"/>
              </w:rPr>
              <w:t>Feasibility</w:t>
            </w:r>
          </w:p>
        </w:tc>
        <w:tc>
          <w:tcPr>
            <w:tcW w:w="2181" w:type="dxa"/>
          </w:tcPr>
          <w:p w14:paraId="05A20CD8">
            <w:pPr>
              <w:pStyle w:val="16"/>
              <w:spacing w:before="0"/>
              <w:ind w:left="1570"/>
              <w:rPr>
                <w:rFonts w:hint="default"/>
                <w:sz w:val="24"/>
                <w:lang w:val="en-IN"/>
              </w:rPr>
            </w:pPr>
            <w:r>
              <w:rPr>
                <w:sz w:val="24"/>
                <w:lang w:val="en-IN"/>
              </w:rPr>
              <w:t>1</w:t>
            </w:r>
            <w:r>
              <w:rPr>
                <w:rFonts w:hint="default"/>
                <w:sz w:val="24"/>
                <w:lang w:val="en-IN"/>
              </w:rPr>
              <w:t>4</w:t>
            </w:r>
          </w:p>
        </w:tc>
      </w:tr>
      <w:tr w14:paraId="78A6107C">
        <w:tblPrEx>
          <w:tblCellMar>
            <w:top w:w="0" w:type="dxa"/>
            <w:left w:w="0" w:type="dxa"/>
            <w:bottom w:w="0" w:type="dxa"/>
            <w:right w:w="0" w:type="dxa"/>
          </w:tblCellMar>
        </w:tblPrEx>
        <w:trPr>
          <w:trHeight w:val="291" w:hRule="atLeast"/>
          <w:jc w:val="center"/>
        </w:trPr>
        <w:tc>
          <w:tcPr>
            <w:tcW w:w="338" w:type="dxa"/>
          </w:tcPr>
          <w:p w14:paraId="54965E34">
            <w:pPr>
              <w:pStyle w:val="16"/>
              <w:spacing w:before="0" w:line="261" w:lineRule="exact"/>
              <w:ind w:left="50"/>
              <w:rPr>
                <w:sz w:val="24"/>
              </w:rPr>
            </w:pPr>
            <w:r>
              <w:rPr>
                <w:spacing w:val="-10"/>
                <w:sz w:val="24"/>
              </w:rPr>
              <w:t>3</w:t>
            </w:r>
          </w:p>
        </w:tc>
        <w:tc>
          <w:tcPr>
            <w:tcW w:w="5739" w:type="dxa"/>
            <w:gridSpan w:val="2"/>
          </w:tcPr>
          <w:p w14:paraId="21639595">
            <w:pPr>
              <w:pStyle w:val="16"/>
              <w:spacing w:before="0" w:line="261" w:lineRule="exact"/>
              <w:ind w:left="167"/>
              <w:rPr>
                <w:sz w:val="24"/>
              </w:rPr>
            </w:pPr>
            <w:r>
              <w:rPr>
                <w:sz w:val="24"/>
              </w:rPr>
              <w:t>Requirement</w:t>
            </w:r>
            <w:r>
              <w:rPr>
                <w:spacing w:val="-3"/>
                <w:sz w:val="24"/>
              </w:rPr>
              <w:t xml:space="preserve"> </w:t>
            </w:r>
            <w:r>
              <w:rPr>
                <w:spacing w:val="-2"/>
                <w:sz w:val="24"/>
              </w:rPr>
              <w:t>Analysis</w:t>
            </w:r>
          </w:p>
        </w:tc>
        <w:tc>
          <w:tcPr>
            <w:tcW w:w="2181" w:type="dxa"/>
          </w:tcPr>
          <w:p w14:paraId="06C36AE7">
            <w:pPr>
              <w:pStyle w:val="16"/>
              <w:spacing w:before="0" w:line="261" w:lineRule="exact"/>
              <w:ind w:firstLine="1320" w:firstLineChars="550"/>
              <w:rPr>
                <w:rFonts w:hint="default"/>
                <w:sz w:val="24"/>
                <w:lang w:val="en-IN"/>
              </w:rPr>
            </w:pPr>
            <w:r>
              <w:rPr>
                <w:rFonts w:hint="default"/>
                <w:sz w:val="24"/>
                <w:lang w:val="en-IN"/>
              </w:rPr>
              <w:t xml:space="preserve"> 15-18</w:t>
            </w:r>
          </w:p>
        </w:tc>
      </w:tr>
      <w:tr w14:paraId="549EB772">
        <w:tblPrEx>
          <w:tblCellMar>
            <w:top w:w="0" w:type="dxa"/>
            <w:left w:w="0" w:type="dxa"/>
            <w:bottom w:w="0" w:type="dxa"/>
            <w:right w:w="0" w:type="dxa"/>
          </w:tblCellMar>
        </w:tblPrEx>
        <w:trPr>
          <w:trHeight w:val="292" w:hRule="atLeast"/>
          <w:jc w:val="center"/>
        </w:trPr>
        <w:tc>
          <w:tcPr>
            <w:tcW w:w="338" w:type="dxa"/>
          </w:tcPr>
          <w:p w14:paraId="3E0EFFDA">
            <w:pPr>
              <w:pStyle w:val="16"/>
              <w:spacing w:before="0"/>
              <w:rPr>
                <w:sz w:val="20"/>
              </w:rPr>
            </w:pPr>
          </w:p>
        </w:tc>
        <w:tc>
          <w:tcPr>
            <w:tcW w:w="5739" w:type="dxa"/>
            <w:gridSpan w:val="2"/>
          </w:tcPr>
          <w:p w14:paraId="63E42D99">
            <w:pPr>
              <w:pStyle w:val="16"/>
              <w:spacing w:before="0" w:line="271" w:lineRule="exact"/>
              <w:ind w:left="167"/>
              <w:rPr>
                <w:sz w:val="24"/>
              </w:rPr>
            </w:pPr>
            <w:r>
              <w:rPr>
                <w:sz w:val="24"/>
              </w:rPr>
              <w:t>3.1</w:t>
            </w:r>
            <w:r>
              <w:rPr>
                <w:spacing w:val="30"/>
                <w:sz w:val="24"/>
              </w:rPr>
              <w:t xml:space="preserve">  </w:t>
            </w:r>
            <w:r>
              <w:rPr>
                <w:spacing w:val="-2"/>
                <w:sz w:val="24"/>
              </w:rPr>
              <w:t>Introduction</w:t>
            </w:r>
          </w:p>
        </w:tc>
        <w:tc>
          <w:tcPr>
            <w:tcW w:w="2181" w:type="dxa"/>
          </w:tcPr>
          <w:p w14:paraId="64A608D1">
            <w:pPr>
              <w:pStyle w:val="16"/>
              <w:spacing w:before="0" w:line="271" w:lineRule="exact"/>
              <w:ind w:left="1570"/>
              <w:rPr>
                <w:rFonts w:hint="default"/>
                <w:sz w:val="24"/>
                <w:lang w:val="en-IN"/>
              </w:rPr>
            </w:pPr>
            <w:r>
              <w:rPr>
                <w:sz w:val="24"/>
                <w:lang w:val="en-IN"/>
              </w:rPr>
              <w:t>1</w:t>
            </w:r>
            <w:r>
              <w:rPr>
                <w:rFonts w:hint="default"/>
                <w:sz w:val="24"/>
                <w:lang w:val="en-IN"/>
              </w:rPr>
              <w:t>1</w:t>
            </w:r>
          </w:p>
        </w:tc>
      </w:tr>
      <w:tr w14:paraId="0842B394">
        <w:tblPrEx>
          <w:tblCellMar>
            <w:top w:w="0" w:type="dxa"/>
            <w:left w:w="0" w:type="dxa"/>
            <w:bottom w:w="0" w:type="dxa"/>
            <w:right w:w="0" w:type="dxa"/>
          </w:tblCellMar>
        </w:tblPrEx>
        <w:trPr>
          <w:trHeight w:val="323" w:hRule="atLeast"/>
          <w:jc w:val="center"/>
        </w:trPr>
        <w:tc>
          <w:tcPr>
            <w:tcW w:w="338" w:type="dxa"/>
          </w:tcPr>
          <w:p w14:paraId="622AB9B7">
            <w:pPr>
              <w:pStyle w:val="16"/>
              <w:spacing w:before="0"/>
              <w:rPr>
                <w:sz w:val="24"/>
              </w:rPr>
            </w:pPr>
          </w:p>
        </w:tc>
        <w:tc>
          <w:tcPr>
            <w:tcW w:w="5739" w:type="dxa"/>
            <w:gridSpan w:val="2"/>
          </w:tcPr>
          <w:p w14:paraId="41C5E065">
            <w:pPr>
              <w:pStyle w:val="16"/>
              <w:spacing w:before="0"/>
              <w:ind w:left="167"/>
              <w:rPr>
                <w:sz w:val="24"/>
              </w:rPr>
            </w:pPr>
            <w:r>
              <w:rPr>
                <w:sz w:val="24"/>
              </w:rPr>
              <w:t>3.2</w:t>
            </w:r>
            <w:r>
              <w:rPr>
                <w:spacing w:val="28"/>
                <w:sz w:val="24"/>
              </w:rPr>
              <w:t xml:space="preserve">  </w:t>
            </w:r>
            <w:r>
              <w:rPr>
                <w:sz w:val="24"/>
              </w:rPr>
              <w:t xml:space="preserve">Functional </w:t>
            </w:r>
            <w:r>
              <w:rPr>
                <w:spacing w:val="-2"/>
                <w:sz w:val="24"/>
              </w:rPr>
              <w:t>Requirements</w:t>
            </w:r>
          </w:p>
        </w:tc>
        <w:tc>
          <w:tcPr>
            <w:tcW w:w="2181" w:type="dxa"/>
          </w:tcPr>
          <w:p w14:paraId="6092EB52">
            <w:pPr>
              <w:pStyle w:val="16"/>
              <w:spacing w:before="0"/>
              <w:ind w:left="1570"/>
              <w:rPr>
                <w:rFonts w:hint="default"/>
                <w:sz w:val="24"/>
                <w:lang w:val="en-IN"/>
              </w:rPr>
            </w:pPr>
            <w:r>
              <w:rPr>
                <w:sz w:val="24"/>
                <w:lang w:val="en-IN"/>
              </w:rPr>
              <w:t>1</w:t>
            </w:r>
            <w:r>
              <w:rPr>
                <w:rFonts w:hint="default"/>
                <w:sz w:val="24"/>
                <w:lang w:val="en-IN"/>
              </w:rPr>
              <w:t>1</w:t>
            </w:r>
          </w:p>
        </w:tc>
      </w:tr>
      <w:tr w14:paraId="4345F80A">
        <w:tblPrEx>
          <w:tblCellMar>
            <w:top w:w="0" w:type="dxa"/>
            <w:left w:w="0" w:type="dxa"/>
            <w:bottom w:w="0" w:type="dxa"/>
            <w:right w:w="0" w:type="dxa"/>
          </w:tblCellMar>
        </w:tblPrEx>
        <w:trPr>
          <w:trHeight w:val="510" w:hRule="atLeast"/>
          <w:jc w:val="center"/>
        </w:trPr>
        <w:tc>
          <w:tcPr>
            <w:tcW w:w="338" w:type="dxa"/>
          </w:tcPr>
          <w:p w14:paraId="5A1E445E">
            <w:pPr>
              <w:pStyle w:val="16"/>
              <w:spacing w:before="0"/>
              <w:rPr>
                <w:sz w:val="24"/>
              </w:rPr>
            </w:pPr>
          </w:p>
        </w:tc>
        <w:tc>
          <w:tcPr>
            <w:tcW w:w="5739" w:type="dxa"/>
            <w:gridSpan w:val="2"/>
          </w:tcPr>
          <w:p w14:paraId="7C5E5C5E">
            <w:pPr>
              <w:pStyle w:val="16"/>
              <w:spacing w:before="0"/>
              <w:ind w:left="167"/>
              <w:rPr>
                <w:sz w:val="24"/>
              </w:rPr>
            </w:pPr>
            <w:r>
              <w:rPr>
                <w:sz w:val="24"/>
              </w:rPr>
              <w:t>3.3</w:t>
            </w:r>
            <w:r>
              <w:rPr>
                <w:spacing w:val="28"/>
                <w:sz w:val="24"/>
              </w:rPr>
              <w:t xml:space="preserve">  </w:t>
            </w:r>
            <w:r>
              <w:rPr>
                <w:sz w:val="24"/>
              </w:rPr>
              <w:t xml:space="preserve">Non-Functional </w:t>
            </w:r>
            <w:r>
              <w:rPr>
                <w:spacing w:val="-2"/>
                <w:sz w:val="24"/>
              </w:rPr>
              <w:t>Requirements</w:t>
            </w:r>
          </w:p>
        </w:tc>
        <w:tc>
          <w:tcPr>
            <w:tcW w:w="2181" w:type="dxa"/>
          </w:tcPr>
          <w:p w14:paraId="52689791">
            <w:pPr>
              <w:pStyle w:val="16"/>
              <w:spacing w:before="0"/>
              <w:ind w:left="1570"/>
              <w:rPr>
                <w:rFonts w:hint="default"/>
                <w:sz w:val="24"/>
                <w:lang w:val="en-IN"/>
              </w:rPr>
            </w:pPr>
            <w:r>
              <w:rPr>
                <w:sz w:val="24"/>
                <w:lang w:val="en-IN"/>
              </w:rPr>
              <w:t>1</w:t>
            </w:r>
            <w:r>
              <w:rPr>
                <w:rFonts w:hint="default"/>
                <w:sz w:val="24"/>
                <w:lang w:val="en-IN"/>
              </w:rPr>
              <w:t>1</w:t>
            </w:r>
          </w:p>
        </w:tc>
      </w:tr>
      <w:tr w14:paraId="30B21A8E">
        <w:tblPrEx>
          <w:tblCellMar>
            <w:top w:w="0" w:type="dxa"/>
            <w:left w:w="0" w:type="dxa"/>
            <w:bottom w:w="0" w:type="dxa"/>
            <w:right w:w="0" w:type="dxa"/>
          </w:tblCellMar>
        </w:tblPrEx>
        <w:trPr>
          <w:trHeight w:val="339" w:hRule="atLeast"/>
          <w:jc w:val="center"/>
        </w:trPr>
        <w:tc>
          <w:tcPr>
            <w:tcW w:w="338" w:type="dxa"/>
          </w:tcPr>
          <w:p w14:paraId="759CA806">
            <w:pPr>
              <w:pStyle w:val="16"/>
              <w:spacing w:before="0"/>
              <w:ind w:left="50"/>
              <w:rPr>
                <w:sz w:val="24"/>
              </w:rPr>
            </w:pPr>
            <w:r>
              <w:rPr>
                <w:spacing w:val="-10"/>
                <w:sz w:val="24"/>
              </w:rPr>
              <w:t>4</w:t>
            </w:r>
          </w:p>
        </w:tc>
        <w:tc>
          <w:tcPr>
            <w:tcW w:w="5739" w:type="dxa"/>
            <w:gridSpan w:val="2"/>
          </w:tcPr>
          <w:p w14:paraId="229CE0B3">
            <w:pPr>
              <w:pStyle w:val="16"/>
              <w:spacing w:before="0"/>
              <w:ind w:left="167"/>
              <w:rPr>
                <w:sz w:val="24"/>
              </w:rPr>
            </w:pPr>
            <w:r>
              <w:rPr>
                <w:sz w:val="24"/>
              </w:rPr>
              <w:t>Project</w:t>
            </w:r>
            <w:r>
              <w:rPr>
                <w:spacing w:val="-1"/>
                <w:sz w:val="24"/>
              </w:rPr>
              <w:t xml:space="preserve"> </w:t>
            </w:r>
            <w:r>
              <w:rPr>
                <w:sz w:val="24"/>
              </w:rPr>
              <w:t>Planning</w:t>
            </w:r>
            <w:r>
              <w:rPr>
                <w:spacing w:val="-1"/>
                <w:sz w:val="24"/>
              </w:rPr>
              <w:t xml:space="preserve"> </w:t>
            </w:r>
            <w:r>
              <w:rPr>
                <w:sz w:val="24"/>
              </w:rPr>
              <w:t>and</w:t>
            </w:r>
            <w:r>
              <w:rPr>
                <w:spacing w:val="-1"/>
                <w:sz w:val="24"/>
              </w:rPr>
              <w:t xml:space="preserve"> </w:t>
            </w:r>
            <w:r>
              <w:rPr>
                <w:spacing w:val="-2"/>
                <w:sz w:val="24"/>
              </w:rPr>
              <w:t>Scheduling</w:t>
            </w:r>
          </w:p>
        </w:tc>
        <w:tc>
          <w:tcPr>
            <w:tcW w:w="2181" w:type="dxa"/>
          </w:tcPr>
          <w:p w14:paraId="71FCE06A">
            <w:pPr>
              <w:pStyle w:val="16"/>
              <w:spacing w:before="0"/>
              <w:ind w:firstLine="1440" w:firstLineChars="600"/>
              <w:rPr>
                <w:rFonts w:hint="default"/>
                <w:sz w:val="24"/>
                <w:lang w:val="en-IN"/>
              </w:rPr>
            </w:pPr>
            <w:r>
              <w:rPr>
                <w:sz w:val="24"/>
                <w:lang w:val="en-IN"/>
              </w:rPr>
              <w:t>1</w:t>
            </w:r>
            <w:r>
              <w:rPr>
                <w:rFonts w:hint="default"/>
                <w:sz w:val="24"/>
                <w:lang w:val="en-IN"/>
              </w:rPr>
              <w:t>9-21</w:t>
            </w:r>
          </w:p>
        </w:tc>
      </w:tr>
      <w:tr w14:paraId="5703E75C">
        <w:tblPrEx>
          <w:tblCellMar>
            <w:top w:w="0" w:type="dxa"/>
            <w:left w:w="0" w:type="dxa"/>
            <w:bottom w:w="0" w:type="dxa"/>
            <w:right w:w="0" w:type="dxa"/>
          </w:tblCellMar>
        </w:tblPrEx>
        <w:trPr>
          <w:trHeight w:val="341" w:hRule="atLeast"/>
          <w:jc w:val="center"/>
        </w:trPr>
        <w:tc>
          <w:tcPr>
            <w:tcW w:w="338" w:type="dxa"/>
          </w:tcPr>
          <w:p w14:paraId="42EE082A">
            <w:pPr>
              <w:pStyle w:val="16"/>
              <w:spacing w:before="0"/>
              <w:rPr>
                <w:sz w:val="24"/>
              </w:rPr>
            </w:pPr>
          </w:p>
        </w:tc>
        <w:tc>
          <w:tcPr>
            <w:tcW w:w="5739" w:type="dxa"/>
            <w:gridSpan w:val="2"/>
          </w:tcPr>
          <w:p w14:paraId="511CBB76">
            <w:pPr>
              <w:pStyle w:val="16"/>
              <w:spacing w:before="0"/>
              <w:ind w:left="167"/>
              <w:rPr>
                <w:sz w:val="24"/>
              </w:rPr>
            </w:pPr>
            <w:r>
              <w:rPr>
                <w:sz w:val="24"/>
              </w:rPr>
              <w:t>4.1</w:t>
            </w:r>
            <w:r>
              <w:rPr>
                <w:spacing w:val="29"/>
                <w:sz w:val="24"/>
              </w:rPr>
              <w:t xml:space="preserve">  </w:t>
            </w:r>
            <w:r>
              <w:rPr>
                <w:sz w:val="24"/>
              </w:rPr>
              <w:t>Pert</w:t>
            </w:r>
            <w:r>
              <w:rPr>
                <w:spacing w:val="1"/>
                <w:sz w:val="24"/>
              </w:rPr>
              <w:t xml:space="preserve"> </w:t>
            </w:r>
            <w:r>
              <w:rPr>
                <w:spacing w:val="-4"/>
                <w:sz w:val="24"/>
              </w:rPr>
              <w:t>Chart</w:t>
            </w:r>
          </w:p>
        </w:tc>
        <w:tc>
          <w:tcPr>
            <w:tcW w:w="2181" w:type="dxa"/>
          </w:tcPr>
          <w:p w14:paraId="62F704F7">
            <w:pPr>
              <w:pStyle w:val="16"/>
              <w:spacing w:before="0"/>
              <w:ind w:firstLine="1440" w:firstLineChars="600"/>
              <w:rPr>
                <w:rFonts w:hint="default"/>
                <w:sz w:val="24"/>
                <w:lang w:val="en-IN"/>
              </w:rPr>
            </w:pPr>
            <w:r>
              <w:rPr>
                <w:rFonts w:hint="default"/>
                <w:sz w:val="24"/>
                <w:lang w:val="en-IN"/>
              </w:rPr>
              <w:t>19-21</w:t>
            </w:r>
          </w:p>
        </w:tc>
      </w:tr>
      <w:tr w14:paraId="081A184D">
        <w:tblPrEx>
          <w:tblCellMar>
            <w:top w:w="0" w:type="dxa"/>
            <w:left w:w="0" w:type="dxa"/>
            <w:bottom w:w="0" w:type="dxa"/>
            <w:right w:w="0" w:type="dxa"/>
          </w:tblCellMar>
        </w:tblPrEx>
        <w:trPr>
          <w:trHeight w:val="339" w:hRule="atLeast"/>
          <w:jc w:val="center"/>
        </w:trPr>
        <w:tc>
          <w:tcPr>
            <w:tcW w:w="338" w:type="dxa"/>
          </w:tcPr>
          <w:p w14:paraId="00473C3C">
            <w:pPr>
              <w:pStyle w:val="16"/>
              <w:spacing w:before="0"/>
              <w:ind w:left="50"/>
              <w:rPr>
                <w:sz w:val="24"/>
              </w:rPr>
            </w:pPr>
            <w:r>
              <w:rPr>
                <w:spacing w:val="-10"/>
                <w:sz w:val="24"/>
              </w:rPr>
              <w:t>5</w:t>
            </w:r>
          </w:p>
        </w:tc>
        <w:tc>
          <w:tcPr>
            <w:tcW w:w="5739" w:type="dxa"/>
            <w:gridSpan w:val="2"/>
          </w:tcPr>
          <w:p w14:paraId="4FD3FC20">
            <w:pPr>
              <w:pStyle w:val="16"/>
              <w:spacing w:before="0"/>
              <w:ind w:left="167"/>
              <w:rPr>
                <w:sz w:val="24"/>
              </w:rPr>
            </w:pPr>
            <w:r>
              <w:rPr>
                <w:sz w:val="24"/>
              </w:rPr>
              <w:t>Hardware</w:t>
            </w:r>
            <w:r>
              <w:rPr>
                <w:spacing w:val="-2"/>
                <w:sz w:val="24"/>
              </w:rPr>
              <w:t xml:space="preserve"> </w:t>
            </w:r>
            <w:r>
              <w:rPr>
                <w:sz w:val="24"/>
              </w:rPr>
              <w:t>and</w:t>
            </w:r>
            <w:r>
              <w:rPr>
                <w:spacing w:val="-2"/>
                <w:sz w:val="24"/>
              </w:rPr>
              <w:t xml:space="preserve"> </w:t>
            </w:r>
            <w:r>
              <w:rPr>
                <w:sz w:val="24"/>
              </w:rPr>
              <w:t xml:space="preserve">Software </w:t>
            </w:r>
            <w:r>
              <w:rPr>
                <w:spacing w:val="-2"/>
                <w:sz w:val="24"/>
              </w:rPr>
              <w:t>Specification</w:t>
            </w:r>
          </w:p>
        </w:tc>
        <w:tc>
          <w:tcPr>
            <w:tcW w:w="2181" w:type="dxa"/>
          </w:tcPr>
          <w:p w14:paraId="6A8B701C">
            <w:pPr>
              <w:pStyle w:val="16"/>
              <w:spacing w:before="0"/>
              <w:ind w:left="1570"/>
              <w:rPr>
                <w:rFonts w:hint="default"/>
                <w:sz w:val="24"/>
                <w:lang w:val="en-IN"/>
              </w:rPr>
            </w:pPr>
            <w:r>
              <w:rPr>
                <w:rFonts w:hint="default"/>
                <w:sz w:val="24"/>
                <w:lang w:val="en-IN"/>
              </w:rPr>
              <w:t>22</w:t>
            </w:r>
          </w:p>
        </w:tc>
      </w:tr>
      <w:tr w14:paraId="3BEE1C47">
        <w:tblPrEx>
          <w:tblCellMar>
            <w:top w:w="0" w:type="dxa"/>
            <w:left w:w="0" w:type="dxa"/>
            <w:bottom w:w="0" w:type="dxa"/>
            <w:right w:w="0" w:type="dxa"/>
          </w:tblCellMar>
        </w:tblPrEx>
        <w:trPr>
          <w:trHeight w:val="339" w:hRule="atLeast"/>
          <w:jc w:val="center"/>
        </w:trPr>
        <w:tc>
          <w:tcPr>
            <w:tcW w:w="338" w:type="dxa"/>
          </w:tcPr>
          <w:p w14:paraId="6FEE2156">
            <w:pPr>
              <w:pStyle w:val="16"/>
              <w:spacing w:before="0"/>
              <w:rPr>
                <w:sz w:val="24"/>
              </w:rPr>
            </w:pPr>
          </w:p>
        </w:tc>
        <w:tc>
          <w:tcPr>
            <w:tcW w:w="5739" w:type="dxa"/>
            <w:gridSpan w:val="2"/>
          </w:tcPr>
          <w:p w14:paraId="61CBA33E">
            <w:pPr>
              <w:pStyle w:val="16"/>
              <w:spacing w:before="0"/>
              <w:ind w:left="167"/>
              <w:rPr>
                <w:sz w:val="24"/>
              </w:rPr>
            </w:pPr>
            <w:r>
              <w:rPr>
                <w:sz w:val="24"/>
              </w:rPr>
              <w:t>5.1</w:t>
            </w:r>
            <w:r>
              <w:rPr>
                <w:spacing w:val="28"/>
                <w:sz w:val="24"/>
              </w:rPr>
              <w:t xml:space="preserve">  </w:t>
            </w:r>
            <w:r>
              <w:rPr>
                <w:sz w:val="24"/>
              </w:rPr>
              <w:t xml:space="preserve">Hardware </w:t>
            </w:r>
            <w:r>
              <w:rPr>
                <w:spacing w:val="-2"/>
                <w:sz w:val="24"/>
              </w:rPr>
              <w:t>Specification</w:t>
            </w:r>
          </w:p>
        </w:tc>
        <w:tc>
          <w:tcPr>
            <w:tcW w:w="2181" w:type="dxa"/>
          </w:tcPr>
          <w:p w14:paraId="48052448">
            <w:pPr>
              <w:pStyle w:val="16"/>
              <w:spacing w:before="0"/>
              <w:ind w:left="1570"/>
              <w:rPr>
                <w:rFonts w:hint="default"/>
                <w:sz w:val="24"/>
                <w:lang w:val="en-IN"/>
              </w:rPr>
            </w:pPr>
            <w:r>
              <w:rPr>
                <w:rFonts w:hint="default"/>
                <w:sz w:val="24"/>
                <w:lang w:val="en-IN"/>
              </w:rPr>
              <w:t>22</w:t>
            </w:r>
          </w:p>
        </w:tc>
      </w:tr>
      <w:tr w14:paraId="2D208D90">
        <w:tblPrEx>
          <w:tblCellMar>
            <w:top w:w="0" w:type="dxa"/>
            <w:left w:w="0" w:type="dxa"/>
            <w:bottom w:w="0" w:type="dxa"/>
            <w:right w:w="0" w:type="dxa"/>
          </w:tblCellMar>
        </w:tblPrEx>
        <w:trPr>
          <w:trHeight w:val="340" w:hRule="atLeast"/>
          <w:jc w:val="center"/>
        </w:trPr>
        <w:tc>
          <w:tcPr>
            <w:tcW w:w="338" w:type="dxa"/>
          </w:tcPr>
          <w:p w14:paraId="24FBAE95">
            <w:pPr>
              <w:pStyle w:val="16"/>
              <w:spacing w:before="0"/>
              <w:rPr>
                <w:sz w:val="24"/>
              </w:rPr>
            </w:pPr>
          </w:p>
        </w:tc>
        <w:tc>
          <w:tcPr>
            <w:tcW w:w="5739" w:type="dxa"/>
            <w:gridSpan w:val="2"/>
          </w:tcPr>
          <w:p w14:paraId="5F165E60">
            <w:pPr>
              <w:pStyle w:val="16"/>
              <w:spacing w:before="0"/>
              <w:ind w:left="167"/>
              <w:rPr>
                <w:sz w:val="24"/>
              </w:rPr>
            </w:pPr>
            <w:r>
              <w:rPr>
                <w:sz w:val="24"/>
              </w:rPr>
              <w:t>5.2</w:t>
            </w:r>
            <w:r>
              <w:rPr>
                <w:spacing w:val="29"/>
                <w:sz w:val="24"/>
              </w:rPr>
              <w:t xml:space="preserve">  </w:t>
            </w:r>
            <w:r>
              <w:rPr>
                <w:sz w:val="24"/>
              </w:rPr>
              <w:t>Software</w:t>
            </w:r>
            <w:r>
              <w:rPr>
                <w:spacing w:val="-2"/>
                <w:sz w:val="24"/>
              </w:rPr>
              <w:t xml:space="preserve"> Specification</w:t>
            </w:r>
          </w:p>
        </w:tc>
        <w:tc>
          <w:tcPr>
            <w:tcW w:w="2181" w:type="dxa"/>
          </w:tcPr>
          <w:p w14:paraId="0DFD3100">
            <w:pPr>
              <w:pStyle w:val="16"/>
              <w:spacing w:before="0"/>
              <w:ind w:left="1570"/>
              <w:rPr>
                <w:rFonts w:hint="default"/>
                <w:sz w:val="24"/>
                <w:lang w:val="en-IN"/>
              </w:rPr>
            </w:pPr>
            <w:r>
              <w:rPr>
                <w:rFonts w:hint="default"/>
                <w:sz w:val="24"/>
                <w:lang w:val="en-IN"/>
              </w:rPr>
              <w:t>22</w:t>
            </w:r>
          </w:p>
        </w:tc>
      </w:tr>
      <w:tr w14:paraId="4D4F8F56">
        <w:tblPrEx>
          <w:tblCellMar>
            <w:top w:w="0" w:type="dxa"/>
            <w:left w:w="0" w:type="dxa"/>
            <w:bottom w:w="0" w:type="dxa"/>
            <w:right w:w="0" w:type="dxa"/>
          </w:tblCellMar>
        </w:tblPrEx>
        <w:trPr>
          <w:trHeight w:val="303" w:hRule="atLeast"/>
          <w:jc w:val="center"/>
        </w:trPr>
        <w:tc>
          <w:tcPr>
            <w:tcW w:w="338" w:type="dxa"/>
          </w:tcPr>
          <w:p w14:paraId="41AC5161">
            <w:pPr>
              <w:pStyle w:val="16"/>
              <w:spacing w:before="0" w:line="256" w:lineRule="exact"/>
              <w:ind w:left="50"/>
              <w:rPr>
                <w:sz w:val="24"/>
              </w:rPr>
            </w:pPr>
            <w:r>
              <w:rPr>
                <w:spacing w:val="-10"/>
                <w:sz w:val="24"/>
              </w:rPr>
              <w:t>6</w:t>
            </w:r>
          </w:p>
        </w:tc>
        <w:tc>
          <w:tcPr>
            <w:tcW w:w="5739" w:type="dxa"/>
            <w:gridSpan w:val="2"/>
          </w:tcPr>
          <w:p w14:paraId="702EB419">
            <w:pPr>
              <w:pStyle w:val="16"/>
              <w:spacing w:before="0" w:line="256" w:lineRule="exact"/>
              <w:ind w:left="167"/>
              <w:rPr>
                <w:sz w:val="24"/>
              </w:rPr>
            </w:pPr>
            <w:r>
              <w:rPr>
                <w:sz w:val="24"/>
              </w:rPr>
              <w:t>Choice</w:t>
            </w:r>
            <w:r>
              <w:rPr>
                <w:spacing w:val="-3"/>
                <w:sz w:val="24"/>
              </w:rPr>
              <w:t xml:space="preserve"> </w:t>
            </w:r>
            <w:r>
              <w:rPr>
                <w:sz w:val="24"/>
              </w:rPr>
              <w:t xml:space="preserve">of Tools &amp; </w:t>
            </w:r>
            <w:r>
              <w:rPr>
                <w:spacing w:val="-2"/>
                <w:sz w:val="24"/>
              </w:rPr>
              <w:t>Technology</w:t>
            </w:r>
          </w:p>
        </w:tc>
        <w:tc>
          <w:tcPr>
            <w:tcW w:w="2181" w:type="dxa"/>
          </w:tcPr>
          <w:p w14:paraId="07F47BA9">
            <w:pPr>
              <w:pStyle w:val="16"/>
              <w:spacing w:before="0" w:line="256" w:lineRule="exact"/>
              <w:ind w:firstLine="1320" w:firstLineChars="550"/>
              <w:rPr>
                <w:rFonts w:hint="default"/>
                <w:sz w:val="24"/>
                <w:lang w:val="en-IN"/>
              </w:rPr>
            </w:pPr>
            <w:r>
              <w:rPr>
                <w:rFonts w:hint="default"/>
                <w:sz w:val="24"/>
                <w:lang w:val="en-IN"/>
              </w:rPr>
              <w:t xml:space="preserve"> 23-30</w:t>
            </w:r>
          </w:p>
        </w:tc>
      </w:tr>
    </w:tbl>
    <w:p w14:paraId="132947D9">
      <w:pPr>
        <w:spacing w:line="256" w:lineRule="exact"/>
        <w:rPr>
          <w:sz w:val="24"/>
        </w:rPr>
        <w:sectPr>
          <w:type w:val="nextColumn"/>
          <w:pgSz w:w="12240" w:h="15840"/>
          <w:pgMar w:top="1440" w:right="1440" w:bottom="1440" w:left="1440" w:header="0" w:footer="1012" w:gutter="0"/>
          <w:cols w:space="720" w:num="1"/>
        </w:sectPr>
      </w:pPr>
    </w:p>
    <w:p w14:paraId="221FF373">
      <w:pPr>
        <w:pStyle w:val="7"/>
        <w:rPr>
          <w:sz w:val="2"/>
        </w:rPr>
      </w:pPr>
    </w:p>
    <w:tbl>
      <w:tblPr>
        <w:tblStyle w:val="6"/>
        <w:tblW w:w="0" w:type="auto"/>
        <w:tblInd w:w="613" w:type="dxa"/>
        <w:tblLayout w:type="fixed"/>
        <w:tblCellMar>
          <w:top w:w="0" w:type="dxa"/>
          <w:left w:w="0" w:type="dxa"/>
          <w:bottom w:w="0" w:type="dxa"/>
          <w:right w:w="0" w:type="dxa"/>
        </w:tblCellMar>
      </w:tblPr>
      <w:tblGrid>
        <w:gridCol w:w="398"/>
        <w:gridCol w:w="5194"/>
        <w:gridCol w:w="2665"/>
      </w:tblGrid>
      <w:tr w14:paraId="0F49B466">
        <w:tblPrEx>
          <w:tblCellMar>
            <w:top w:w="0" w:type="dxa"/>
            <w:left w:w="0" w:type="dxa"/>
            <w:bottom w:w="0" w:type="dxa"/>
            <w:right w:w="0" w:type="dxa"/>
          </w:tblCellMar>
        </w:tblPrEx>
        <w:trPr>
          <w:trHeight w:val="303" w:hRule="atLeast"/>
        </w:trPr>
        <w:tc>
          <w:tcPr>
            <w:tcW w:w="398" w:type="dxa"/>
          </w:tcPr>
          <w:p w14:paraId="0CC3A8C7">
            <w:pPr>
              <w:pStyle w:val="16"/>
              <w:spacing w:before="0"/>
            </w:pPr>
          </w:p>
        </w:tc>
        <w:tc>
          <w:tcPr>
            <w:tcW w:w="5194" w:type="dxa"/>
          </w:tcPr>
          <w:p w14:paraId="4601C0F2">
            <w:pPr>
              <w:pStyle w:val="16"/>
              <w:tabs>
                <w:tab w:val="left" w:pos="647"/>
              </w:tabs>
              <w:spacing w:before="0" w:line="266" w:lineRule="exact"/>
              <w:ind w:left="107"/>
              <w:rPr>
                <w:rFonts w:hint="default"/>
                <w:sz w:val="24"/>
                <w:lang w:val="en-IN"/>
              </w:rPr>
            </w:pPr>
            <w:r>
              <w:rPr>
                <w:spacing w:val="-5"/>
                <w:sz w:val="24"/>
              </w:rPr>
              <w:t>6.1</w:t>
            </w:r>
            <w:r>
              <w:rPr>
                <w:sz w:val="24"/>
              </w:rPr>
              <w:tab/>
            </w:r>
            <w:r>
              <w:rPr>
                <w:rFonts w:hint="default"/>
                <w:sz w:val="24"/>
                <w:lang w:val="en-IN"/>
              </w:rPr>
              <w:t>React JS</w:t>
            </w:r>
          </w:p>
        </w:tc>
        <w:tc>
          <w:tcPr>
            <w:tcW w:w="2665" w:type="dxa"/>
          </w:tcPr>
          <w:p w14:paraId="7D1F0E2E">
            <w:pPr>
              <w:pStyle w:val="16"/>
              <w:spacing w:before="0" w:line="266" w:lineRule="exact"/>
              <w:ind w:left="2055"/>
              <w:rPr>
                <w:rFonts w:hint="default"/>
                <w:sz w:val="24"/>
                <w:lang w:val="en-IN"/>
              </w:rPr>
            </w:pPr>
            <w:r>
              <w:rPr>
                <w:rFonts w:hint="default"/>
                <w:sz w:val="24"/>
                <w:lang w:val="en-IN"/>
              </w:rPr>
              <w:t>23</w:t>
            </w:r>
          </w:p>
        </w:tc>
      </w:tr>
      <w:tr w14:paraId="307744BE">
        <w:tblPrEx>
          <w:tblCellMar>
            <w:top w:w="0" w:type="dxa"/>
            <w:left w:w="0" w:type="dxa"/>
            <w:bottom w:w="0" w:type="dxa"/>
            <w:right w:w="0" w:type="dxa"/>
          </w:tblCellMar>
        </w:tblPrEx>
        <w:trPr>
          <w:trHeight w:val="340" w:hRule="atLeast"/>
        </w:trPr>
        <w:tc>
          <w:tcPr>
            <w:tcW w:w="398" w:type="dxa"/>
          </w:tcPr>
          <w:p w14:paraId="6FDB0769">
            <w:pPr>
              <w:pStyle w:val="16"/>
              <w:spacing w:before="0"/>
              <w:rPr>
                <w:sz w:val="24"/>
              </w:rPr>
            </w:pPr>
          </w:p>
        </w:tc>
        <w:tc>
          <w:tcPr>
            <w:tcW w:w="5194" w:type="dxa"/>
          </w:tcPr>
          <w:p w14:paraId="42735050">
            <w:pPr>
              <w:pStyle w:val="16"/>
              <w:tabs>
                <w:tab w:val="left" w:pos="647"/>
              </w:tabs>
              <w:spacing w:before="0"/>
              <w:ind w:left="107"/>
              <w:rPr>
                <w:rFonts w:hint="default"/>
                <w:sz w:val="24"/>
                <w:lang w:val="en-IN"/>
              </w:rPr>
            </w:pPr>
            <w:r>
              <w:rPr>
                <w:spacing w:val="-5"/>
                <w:sz w:val="24"/>
              </w:rPr>
              <w:t>6.2</w:t>
            </w:r>
            <w:r>
              <w:rPr>
                <w:sz w:val="24"/>
              </w:rPr>
              <w:tab/>
            </w:r>
            <w:r>
              <w:rPr>
                <w:rFonts w:hint="default"/>
                <w:sz w:val="24"/>
                <w:lang w:val="en-IN"/>
              </w:rPr>
              <w:t>Tailwind CSS</w:t>
            </w:r>
          </w:p>
        </w:tc>
        <w:tc>
          <w:tcPr>
            <w:tcW w:w="2665" w:type="dxa"/>
          </w:tcPr>
          <w:p w14:paraId="217CB0E3">
            <w:pPr>
              <w:pStyle w:val="16"/>
              <w:spacing w:before="0"/>
              <w:ind w:left="2055"/>
              <w:rPr>
                <w:rFonts w:hint="default"/>
                <w:sz w:val="24"/>
                <w:lang w:val="en-IN"/>
              </w:rPr>
            </w:pPr>
            <w:r>
              <w:rPr>
                <w:rFonts w:hint="default"/>
                <w:sz w:val="24"/>
                <w:lang w:val="en-IN"/>
              </w:rPr>
              <w:t>23</w:t>
            </w:r>
          </w:p>
        </w:tc>
      </w:tr>
      <w:tr w14:paraId="4A560F44">
        <w:tblPrEx>
          <w:tblCellMar>
            <w:top w:w="0" w:type="dxa"/>
            <w:left w:w="0" w:type="dxa"/>
            <w:bottom w:w="0" w:type="dxa"/>
            <w:right w:w="0" w:type="dxa"/>
          </w:tblCellMar>
        </w:tblPrEx>
        <w:trPr>
          <w:trHeight w:val="339" w:hRule="atLeast"/>
        </w:trPr>
        <w:tc>
          <w:tcPr>
            <w:tcW w:w="398" w:type="dxa"/>
          </w:tcPr>
          <w:p w14:paraId="6A503D9D">
            <w:pPr>
              <w:pStyle w:val="16"/>
              <w:spacing w:before="0"/>
              <w:rPr>
                <w:sz w:val="24"/>
              </w:rPr>
            </w:pPr>
          </w:p>
        </w:tc>
        <w:tc>
          <w:tcPr>
            <w:tcW w:w="5194" w:type="dxa"/>
          </w:tcPr>
          <w:p w14:paraId="05B5CC3D">
            <w:pPr>
              <w:pStyle w:val="16"/>
              <w:tabs>
                <w:tab w:val="left" w:pos="647"/>
              </w:tabs>
              <w:spacing w:before="0"/>
              <w:ind w:left="107"/>
              <w:rPr>
                <w:rFonts w:hint="default"/>
                <w:sz w:val="24"/>
                <w:lang w:val="en-IN"/>
              </w:rPr>
            </w:pPr>
            <w:r>
              <w:rPr>
                <w:spacing w:val="-5"/>
                <w:sz w:val="24"/>
              </w:rPr>
              <w:t>6.3</w:t>
            </w:r>
            <w:r>
              <w:rPr>
                <w:sz w:val="24"/>
              </w:rPr>
              <w:tab/>
            </w:r>
            <w:r>
              <w:rPr>
                <w:rFonts w:hint="default"/>
                <w:sz w:val="24"/>
                <w:lang w:val="en-IN"/>
              </w:rPr>
              <w:t>Firebase</w:t>
            </w:r>
          </w:p>
        </w:tc>
        <w:tc>
          <w:tcPr>
            <w:tcW w:w="2665" w:type="dxa"/>
          </w:tcPr>
          <w:p w14:paraId="09325919">
            <w:pPr>
              <w:pStyle w:val="16"/>
              <w:spacing w:before="0"/>
              <w:ind w:left="2055"/>
              <w:rPr>
                <w:rFonts w:hint="default"/>
                <w:sz w:val="24"/>
                <w:lang w:val="en-IN"/>
              </w:rPr>
            </w:pPr>
            <w:r>
              <w:rPr>
                <w:rFonts w:hint="default"/>
                <w:sz w:val="24"/>
                <w:lang w:val="en-IN"/>
              </w:rPr>
              <w:t>23</w:t>
            </w:r>
          </w:p>
        </w:tc>
      </w:tr>
      <w:tr w14:paraId="53B20FF1">
        <w:tblPrEx>
          <w:tblCellMar>
            <w:top w:w="0" w:type="dxa"/>
            <w:left w:w="0" w:type="dxa"/>
            <w:bottom w:w="0" w:type="dxa"/>
            <w:right w:w="0" w:type="dxa"/>
          </w:tblCellMar>
        </w:tblPrEx>
        <w:trPr>
          <w:trHeight w:val="339" w:hRule="atLeast"/>
        </w:trPr>
        <w:tc>
          <w:tcPr>
            <w:tcW w:w="398" w:type="dxa"/>
          </w:tcPr>
          <w:p w14:paraId="4A32EB24">
            <w:pPr>
              <w:pStyle w:val="16"/>
              <w:spacing w:before="0"/>
              <w:rPr>
                <w:sz w:val="24"/>
              </w:rPr>
            </w:pPr>
          </w:p>
        </w:tc>
        <w:tc>
          <w:tcPr>
            <w:tcW w:w="5194" w:type="dxa"/>
          </w:tcPr>
          <w:p w14:paraId="1EE784D6">
            <w:pPr>
              <w:pStyle w:val="16"/>
              <w:tabs>
                <w:tab w:val="left" w:pos="647"/>
              </w:tabs>
              <w:spacing w:before="0"/>
              <w:ind w:left="107"/>
              <w:rPr>
                <w:sz w:val="24"/>
              </w:rPr>
            </w:pPr>
            <w:r>
              <w:rPr>
                <w:spacing w:val="-5"/>
                <w:sz w:val="24"/>
              </w:rPr>
              <w:t>6.4</w:t>
            </w:r>
            <w:r>
              <w:rPr>
                <w:sz w:val="24"/>
              </w:rPr>
              <w:tab/>
            </w:r>
            <w:r>
              <w:rPr>
                <w:sz w:val="24"/>
              </w:rPr>
              <w:t>Context</w:t>
            </w:r>
            <w:r>
              <w:rPr>
                <w:spacing w:val="-2"/>
                <w:sz w:val="24"/>
              </w:rPr>
              <w:t xml:space="preserve"> </w:t>
            </w:r>
            <w:r>
              <w:rPr>
                <w:sz w:val="24"/>
              </w:rPr>
              <w:t>Level</w:t>
            </w:r>
            <w:r>
              <w:rPr>
                <w:spacing w:val="-1"/>
                <w:sz w:val="24"/>
              </w:rPr>
              <w:t xml:space="preserve"> </w:t>
            </w:r>
            <w:r>
              <w:rPr>
                <w:spacing w:val="-2"/>
                <w:sz w:val="24"/>
              </w:rPr>
              <w:t>Diagram</w:t>
            </w:r>
          </w:p>
        </w:tc>
        <w:tc>
          <w:tcPr>
            <w:tcW w:w="2665" w:type="dxa"/>
          </w:tcPr>
          <w:p w14:paraId="4D600715">
            <w:pPr>
              <w:pStyle w:val="16"/>
              <w:spacing w:before="0"/>
              <w:ind w:firstLine="1800" w:firstLineChars="750"/>
              <w:rPr>
                <w:rFonts w:hint="default"/>
                <w:sz w:val="24"/>
                <w:lang w:val="en-IN"/>
              </w:rPr>
            </w:pPr>
            <w:r>
              <w:rPr>
                <w:rFonts w:hint="default"/>
                <w:sz w:val="24"/>
                <w:lang w:val="en-IN"/>
              </w:rPr>
              <w:t>24-30</w:t>
            </w:r>
          </w:p>
        </w:tc>
      </w:tr>
      <w:tr w14:paraId="120F2D0F">
        <w:tblPrEx>
          <w:tblCellMar>
            <w:top w:w="0" w:type="dxa"/>
            <w:left w:w="0" w:type="dxa"/>
            <w:bottom w:w="0" w:type="dxa"/>
            <w:right w:w="0" w:type="dxa"/>
          </w:tblCellMar>
        </w:tblPrEx>
        <w:trPr>
          <w:trHeight w:val="340" w:hRule="atLeast"/>
        </w:trPr>
        <w:tc>
          <w:tcPr>
            <w:tcW w:w="398" w:type="dxa"/>
          </w:tcPr>
          <w:p w14:paraId="7D86C968">
            <w:pPr>
              <w:pStyle w:val="16"/>
              <w:spacing w:before="0"/>
              <w:ind w:right="177"/>
              <w:jc w:val="center"/>
              <w:rPr>
                <w:sz w:val="24"/>
              </w:rPr>
            </w:pPr>
            <w:r>
              <w:rPr>
                <w:spacing w:val="-10"/>
                <w:sz w:val="24"/>
              </w:rPr>
              <w:t>7</w:t>
            </w:r>
          </w:p>
        </w:tc>
        <w:tc>
          <w:tcPr>
            <w:tcW w:w="5194" w:type="dxa"/>
          </w:tcPr>
          <w:p w14:paraId="7BFDF6BA">
            <w:pPr>
              <w:pStyle w:val="16"/>
              <w:spacing w:before="0"/>
              <w:ind w:left="107"/>
              <w:rPr>
                <w:sz w:val="24"/>
              </w:rPr>
            </w:pPr>
            <w:r>
              <w:rPr>
                <w:spacing w:val="-2"/>
                <w:sz w:val="24"/>
              </w:rPr>
              <w:t>ER-Diagram</w:t>
            </w:r>
          </w:p>
        </w:tc>
        <w:tc>
          <w:tcPr>
            <w:tcW w:w="2665" w:type="dxa"/>
          </w:tcPr>
          <w:p w14:paraId="1D9C756D">
            <w:pPr>
              <w:pStyle w:val="16"/>
              <w:spacing w:before="0"/>
              <w:ind w:firstLine="1920" w:firstLineChars="800"/>
              <w:rPr>
                <w:rFonts w:hint="default"/>
                <w:sz w:val="24"/>
                <w:lang w:val="en-IN"/>
              </w:rPr>
            </w:pPr>
            <w:r>
              <w:rPr>
                <w:rFonts w:hint="default"/>
                <w:sz w:val="24"/>
                <w:lang w:val="en-IN"/>
              </w:rPr>
              <w:t>31-32</w:t>
            </w:r>
          </w:p>
        </w:tc>
      </w:tr>
      <w:tr w14:paraId="75DA1F4F">
        <w:tblPrEx>
          <w:tblCellMar>
            <w:top w:w="0" w:type="dxa"/>
            <w:left w:w="0" w:type="dxa"/>
            <w:bottom w:w="0" w:type="dxa"/>
            <w:right w:w="0" w:type="dxa"/>
          </w:tblCellMar>
        </w:tblPrEx>
        <w:trPr>
          <w:trHeight w:val="339" w:hRule="atLeast"/>
        </w:trPr>
        <w:tc>
          <w:tcPr>
            <w:tcW w:w="398" w:type="dxa"/>
          </w:tcPr>
          <w:p w14:paraId="03A24058">
            <w:pPr>
              <w:pStyle w:val="16"/>
              <w:spacing w:before="0"/>
              <w:rPr>
                <w:sz w:val="24"/>
              </w:rPr>
            </w:pPr>
          </w:p>
        </w:tc>
        <w:tc>
          <w:tcPr>
            <w:tcW w:w="5194" w:type="dxa"/>
          </w:tcPr>
          <w:p w14:paraId="7F446BE2">
            <w:pPr>
              <w:pStyle w:val="16"/>
              <w:tabs>
                <w:tab w:val="left" w:pos="647"/>
              </w:tabs>
              <w:spacing w:before="0"/>
              <w:ind w:left="107"/>
              <w:rPr>
                <w:sz w:val="24"/>
              </w:rPr>
            </w:pPr>
            <w:r>
              <w:rPr>
                <w:spacing w:val="-5"/>
                <w:sz w:val="24"/>
              </w:rPr>
              <w:t>7.1</w:t>
            </w:r>
            <w:r>
              <w:rPr>
                <w:sz w:val="24"/>
              </w:rPr>
              <w:tab/>
            </w:r>
            <w:r>
              <w:rPr>
                <w:sz w:val="24"/>
              </w:rPr>
              <w:t>Entity-relationship</w:t>
            </w:r>
            <w:r>
              <w:rPr>
                <w:spacing w:val="-2"/>
                <w:sz w:val="24"/>
              </w:rPr>
              <w:t xml:space="preserve"> model</w:t>
            </w:r>
          </w:p>
        </w:tc>
        <w:tc>
          <w:tcPr>
            <w:tcW w:w="2665" w:type="dxa"/>
          </w:tcPr>
          <w:p w14:paraId="70A4145F">
            <w:pPr>
              <w:pStyle w:val="16"/>
              <w:spacing w:before="0"/>
              <w:ind w:left="2055"/>
              <w:rPr>
                <w:rFonts w:hint="default"/>
                <w:sz w:val="24"/>
                <w:lang w:val="en-IN"/>
              </w:rPr>
            </w:pPr>
            <w:r>
              <w:rPr>
                <w:rFonts w:hint="default"/>
                <w:sz w:val="24"/>
                <w:lang w:val="en-IN"/>
              </w:rPr>
              <w:t>31</w:t>
            </w:r>
          </w:p>
        </w:tc>
      </w:tr>
      <w:tr w14:paraId="3BDE06B7">
        <w:tblPrEx>
          <w:tblCellMar>
            <w:top w:w="0" w:type="dxa"/>
            <w:left w:w="0" w:type="dxa"/>
            <w:bottom w:w="0" w:type="dxa"/>
            <w:right w:w="0" w:type="dxa"/>
          </w:tblCellMar>
        </w:tblPrEx>
        <w:trPr>
          <w:trHeight w:val="339" w:hRule="atLeast"/>
        </w:trPr>
        <w:tc>
          <w:tcPr>
            <w:tcW w:w="398" w:type="dxa"/>
          </w:tcPr>
          <w:p w14:paraId="400B0027">
            <w:pPr>
              <w:pStyle w:val="16"/>
              <w:spacing w:before="0"/>
              <w:rPr>
                <w:sz w:val="24"/>
              </w:rPr>
            </w:pPr>
          </w:p>
        </w:tc>
        <w:tc>
          <w:tcPr>
            <w:tcW w:w="5194" w:type="dxa"/>
          </w:tcPr>
          <w:p w14:paraId="04116F60">
            <w:pPr>
              <w:pStyle w:val="16"/>
              <w:tabs>
                <w:tab w:val="left" w:pos="647"/>
              </w:tabs>
              <w:spacing w:before="0"/>
              <w:ind w:left="107"/>
              <w:rPr>
                <w:sz w:val="24"/>
              </w:rPr>
            </w:pPr>
            <w:r>
              <w:rPr>
                <w:spacing w:val="-5"/>
                <w:sz w:val="24"/>
              </w:rPr>
              <w:t>7.2</w:t>
            </w:r>
            <w:r>
              <w:rPr>
                <w:sz w:val="24"/>
              </w:rPr>
              <w:tab/>
            </w:r>
            <w:r>
              <w:rPr>
                <w:sz w:val="24"/>
              </w:rPr>
              <w:t xml:space="preserve">Class </w:t>
            </w:r>
            <w:r>
              <w:rPr>
                <w:spacing w:val="-2"/>
                <w:sz w:val="24"/>
              </w:rPr>
              <w:t>Diagram</w:t>
            </w:r>
          </w:p>
        </w:tc>
        <w:tc>
          <w:tcPr>
            <w:tcW w:w="2665" w:type="dxa"/>
          </w:tcPr>
          <w:p w14:paraId="70615004">
            <w:pPr>
              <w:pStyle w:val="16"/>
              <w:spacing w:before="0"/>
              <w:ind w:left="2055"/>
              <w:rPr>
                <w:rFonts w:hint="default"/>
                <w:sz w:val="24"/>
                <w:lang w:val="en-IN"/>
              </w:rPr>
            </w:pPr>
            <w:r>
              <w:rPr>
                <w:rFonts w:hint="default"/>
                <w:sz w:val="24"/>
                <w:lang w:val="en-IN"/>
              </w:rPr>
              <w:t>32</w:t>
            </w:r>
          </w:p>
        </w:tc>
      </w:tr>
      <w:tr w14:paraId="0B4E1185">
        <w:tblPrEx>
          <w:tblCellMar>
            <w:top w:w="0" w:type="dxa"/>
            <w:left w:w="0" w:type="dxa"/>
            <w:bottom w:w="0" w:type="dxa"/>
            <w:right w:w="0" w:type="dxa"/>
          </w:tblCellMar>
        </w:tblPrEx>
        <w:trPr>
          <w:trHeight w:val="339" w:hRule="atLeast"/>
        </w:trPr>
        <w:tc>
          <w:tcPr>
            <w:tcW w:w="398" w:type="dxa"/>
          </w:tcPr>
          <w:p w14:paraId="3950E407">
            <w:pPr>
              <w:pStyle w:val="16"/>
              <w:spacing w:before="0"/>
              <w:ind w:right="177"/>
              <w:jc w:val="center"/>
              <w:rPr>
                <w:sz w:val="24"/>
                <w:lang w:val="en-IN"/>
              </w:rPr>
            </w:pPr>
            <w:r>
              <w:rPr>
                <w:sz w:val="24"/>
                <w:lang w:val="en-IN"/>
              </w:rPr>
              <w:t>8</w:t>
            </w:r>
          </w:p>
        </w:tc>
        <w:tc>
          <w:tcPr>
            <w:tcW w:w="5194" w:type="dxa"/>
          </w:tcPr>
          <w:p w14:paraId="7E14CECD">
            <w:pPr>
              <w:pStyle w:val="16"/>
              <w:spacing w:before="0"/>
              <w:ind w:left="107"/>
              <w:rPr>
                <w:sz w:val="24"/>
                <w:lang w:val="en-IN"/>
              </w:rPr>
            </w:pPr>
            <w:r>
              <w:rPr>
                <w:sz w:val="24"/>
                <w:lang w:val="en-IN"/>
              </w:rPr>
              <w:t>Database</w:t>
            </w:r>
          </w:p>
        </w:tc>
        <w:tc>
          <w:tcPr>
            <w:tcW w:w="2665" w:type="dxa"/>
          </w:tcPr>
          <w:p w14:paraId="5499AA31">
            <w:pPr>
              <w:pStyle w:val="16"/>
              <w:spacing w:before="0"/>
              <w:ind w:left="2055"/>
              <w:rPr>
                <w:rFonts w:hint="default"/>
                <w:sz w:val="24"/>
                <w:lang w:val="en-IN"/>
              </w:rPr>
            </w:pPr>
            <w:r>
              <w:rPr>
                <w:rFonts w:hint="default"/>
                <w:sz w:val="24"/>
                <w:lang w:val="en-IN"/>
              </w:rPr>
              <w:t>33</w:t>
            </w:r>
          </w:p>
        </w:tc>
      </w:tr>
      <w:tr w14:paraId="356411C1">
        <w:tblPrEx>
          <w:tblCellMar>
            <w:top w:w="0" w:type="dxa"/>
            <w:left w:w="0" w:type="dxa"/>
            <w:bottom w:w="0" w:type="dxa"/>
            <w:right w:w="0" w:type="dxa"/>
          </w:tblCellMar>
        </w:tblPrEx>
        <w:trPr>
          <w:trHeight w:val="339" w:hRule="atLeast"/>
        </w:trPr>
        <w:tc>
          <w:tcPr>
            <w:tcW w:w="398" w:type="dxa"/>
          </w:tcPr>
          <w:p w14:paraId="6D5E0542">
            <w:pPr>
              <w:pStyle w:val="16"/>
              <w:spacing w:before="0"/>
              <w:ind w:right="57"/>
              <w:jc w:val="center"/>
              <w:rPr>
                <w:sz w:val="24"/>
                <w:lang w:val="en-IN"/>
              </w:rPr>
            </w:pPr>
            <w:r>
              <w:rPr>
                <w:sz w:val="24"/>
                <w:lang w:val="en-IN"/>
              </w:rPr>
              <w:t>9</w:t>
            </w:r>
          </w:p>
        </w:tc>
        <w:tc>
          <w:tcPr>
            <w:tcW w:w="5194" w:type="dxa"/>
          </w:tcPr>
          <w:p w14:paraId="7A1B3710">
            <w:pPr>
              <w:pStyle w:val="16"/>
              <w:spacing w:before="0"/>
              <w:ind w:left="167"/>
              <w:rPr>
                <w:sz w:val="24"/>
                <w:lang w:val="en-IN"/>
              </w:rPr>
            </w:pPr>
            <w:r>
              <w:rPr>
                <w:sz w:val="24"/>
                <w:lang w:val="en-IN"/>
              </w:rPr>
              <w:t>Form Design</w:t>
            </w:r>
          </w:p>
        </w:tc>
        <w:tc>
          <w:tcPr>
            <w:tcW w:w="2665" w:type="dxa"/>
          </w:tcPr>
          <w:p w14:paraId="1153AA12">
            <w:pPr>
              <w:pStyle w:val="16"/>
              <w:spacing w:before="0"/>
              <w:ind w:firstLine="1888" w:firstLineChars="800"/>
              <w:rPr>
                <w:rFonts w:hint="default"/>
                <w:sz w:val="24"/>
                <w:lang w:val="en-IN"/>
              </w:rPr>
            </w:pPr>
            <w:r>
              <w:rPr>
                <w:rFonts w:hint="default"/>
                <w:spacing w:val="-2"/>
                <w:sz w:val="24"/>
                <w:lang w:val="en-IN"/>
              </w:rPr>
              <w:t>34-37</w:t>
            </w:r>
          </w:p>
        </w:tc>
      </w:tr>
      <w:tr w14:paraId="50432452">
        <w:tblPrEx>
          <w:tblCellMar>
            <w:top w:w="0" w:type="dxa"/>
            <w:left w:w="0" w:type="dxa"/>
            <w:bottom w:w="0" w:type="dxa"/>
            <w:right w:w="0" w:type="dxa"/>
          </w:tblCellMar>
        </w:tblPrEx>
        <w:trPr>
          <w:trHeight w:val="340" w:hRule="atLeast"/>
        </w:trPr>
        <w:tc>
          <w:tcPr>
            <w:tcW w:w="398" w:type="dxa"/>
          </w:tcPr>
          <w:p w14:paraId="3470DEA5">
            <w:pPr>
              <w:pStyle w:val="16"/>
              <w:spacing w:before="0"/>
              <w:ind w:right="57"/>
              <w:jc w:val="center"/>
              <w:rPr>
                <w:sz w:val="24"/>
                <w:lang w:val="en-IN"/>
              </w:rPr>
            </w:pPr>
            <w:r>
              <w:rPr>
                <w:spacing w:val="-5"/>
                <w:sz w:val="24"/>
              </w:rPr>
              <w:t>1</w:t>
            </w:r>
            <w:r>
              <w:rPr>
                <w:spacing w:val="-5"/>
                <w:sz w:val="24"/>
                <w:lang w:val="en-IN"/>
              </w:rPr>
              <w:t>0</w:t>
            </w:r>
          </w:p>
        </w:tc>
        <w:tc>
          <w:tcPr>
            <w:tcW w:w="5194" w:type="dxa"/>
          </w:tcPr>
          <w:p w14:paraId="04FE650A">
            <w:pPr>
              <w:pStyle w:val="16"/>
              <w:spacing w:before="0"/>
              <w:ind w:left="107"/>
              <w:rPr>
                <w:sz w:val="24"/>
              </w:rPr>
            </w:pPr>
            <w:r>
              <w:rPr>
                <w:spacing w:val="-2"/>
                <w:sz w:val="24"/>
              </w:rPr>
              <w:t>Testing</w:t>
            </w:r>
          </w:p>
        </w:tc>
        <w:tc>
          <w:tcPr>
            <w:tcW w:w="2665" w:type="dxa"/>
          </w:tcPr>
          <w:p w14:paraId="426EC491">
            <w:pPr>
              <w:pStyle w:val="16"/>
              <w:spacing w:before="0"/>
              <w:ind w:left="2055"/>
              <w:rPr>
                <w:rFonts w:hint="default"/>
                <w:sz w:val="24"/>
                <w:lang w:val="en-IN"/>
              </w:rPr>
            </w:pPr>
            <w:r>
              <w:rPr>
                <w:sz w:val="24"/>
                <w:lang w:val="en-IN"/>
              </w:rPr>
              <w:t>2</w:t>
            </w:r>
            <w:r>
              <w:rPr>
                <w:rFonts w:hint="default"/>
                <w:sz w:val="24"/>
                <w:lang w:val="en-IN"/>
              </w:rPr>
              <w:t>5</w:t>
            </w:r>
          </w:p>
        </w:tc>
      </w:tr>
      <w:tr w14:paraId="2DE8FE79">
        <w:tblPrEx>
          <w:tblCellMar>
            <w:top w:w="0" w:type="dxa"/>
            <w:left w:w="0" w:type="dxa"/>
            <w:bottom w:w="0" w:type="dxa"/>
            <w:right w:w="0" w:type="dxa"/>
          </w:tblCellMar>
        </w:tblPrEx>
        <w:trPr>
          <w:trHeight w:val="339" w:hRule="atLeast"/>
        </w:trPr>
        <w:tc>
          <w:tcPr>
            <w:tcW w:w="398" w:type="dxa"/>
          </w:tcPr>
          <w:p w14:paraId="7DDA95B6">
            <w:pPr>
              <w:pStyle w:val="16"/>
              <w:spacing w:before="0"/>
              <w:rPr>
                <w:sz w:val="24"/>
              </w:rPr>
            </w:pPr>
          </w:p>
        </w:tc>
        <w:tc>
          <w:tcPr>
            <w:tcW w:w="5194" w:type="dxa"/>
          </w:tcPr>
          <w:p w14:paraId="2DCD136C">
            <w:pPr>
              <w:pStyle w:val="16"/>
              <w:spacing w:before="0"/>
              <w:ind w:left="107"/>
              <w:rPr>
                <w:sz w:val="24"/>
              </w:rPr>
            </w:pPr>
            <w:r>
              <w:rPr>
                <w:sz w:val="24"/>
              </w:rPr>
              <w:t>1</w:t>
            </w:r>
            <w:r>
              <w:rPr>
                <w:sz w:val="24"/>
                <w:lang w:val="en-IN"/>
              </w:rPr>
              <w:t>0</w:t>
            </w:r>
            <w:r>
              <w:rPr>
                <w:sz w:val="24"/>
              </w:rPr>
              <w:t>.1</w:t>
            </w:r>
            <w:r>
              <w:rPr>
                <w:spacing w:val="30"/>
                <w:sz w:val="24"/>
              </w:rPr>
              <w:t xml:space="preserve">  </w:t>
            </w:r>
            <w:r>
              <w:rPr>
                <w:spacing w:val="-2"/>
                <w:sz w:val="24"/>
              </w:rPr>
              <w:t>Introduction</w:t>
            </w:r>
          </w:p>
        </w:tc>
        <w:tc>
          <w:tcPr>
            <w:tcW w:w="2665" w:type="dxa"/>
          </w:tcPr>
          <w:p w14:paraId="6167AE41">
            <w:pPr>
              <w:pStyle w:val="16"/>
              <w:spacing w:before="0"/>
              <w:rPr>
                <w:rFonts w:hint="default"/>
                <w:sz w:val="24"/>
                <w:lang w:val="en-IN"/>
              </w:rPr>
            </w:pPr>
            <w:r>
              <w:rPr>
                <w:sz w:val="24"/>
                <w:lang w:val="en-IN"/>
              </w:rPr>
              <w:t xml:space="preserve">                                  2</w:t>
            </w:r>
            <w:r>
              <w:rPr>
                <w:rFonts w:hint="default"/>
                <w:sz w:val="24"/>
                <w:lang w:val="en-IN"/>
              </w:rPr>
              <w:t>5</w:t>
            </w:r>
          </w:p>
        </w:tc>
      </w:tr>
      <w:tr w14:paraId="27A78F43">
        <w:tblPrEx>
          <w:tblCellMar>
            <w:top w:w="0" w:type="dxa"/>
            <w:left w:w="0" w:type="dxa"/>
            <w:bottom w:w="0" w:type="dxa"/>
            <w:right w:w="0" w:type="dxa"/>
          </w:tblCellMar>
        </w:tblPrEx>
        <w:trPr>
          <w:trHeight w:val="339" w:hRule="atLeast"/>
        </w:trPr>
        <w:tc>
          <w:tcPr>
            <w:tcW w:w="398" w:type="dxa"/>
          </w:tcPr>
          <w:p w14:paraId="4769D75E">
            <w:pPr>
              <w:pStyle w:val="16"/>
              <w:spacing w:before="0"/>
              <w:rPr>
                <w:sz w:val="24"/>
              </w:rPr>
            </w:pPr>
          </w:p>
        </w:tc>
        <w:tc>
          <w:tcPr>
            <w:tcW w:w="5194" w:type="dxa"/>
          </w:tcPr>
          <w:p w14:paraId="35D06AB4">
            <w:pPr>
              <w:pStyle w:val="16"/>
              <w:spacing w:before="0"/>
              <w:ind w:left="107"/>
              <w:rPr>
                <w:sz w:val="24"/>
              </w:rPr>
            </w:pPr>
            <w:r>
              <w:rPr>
                <w:sz w:val="24"/>
              </w:rPr>
              <w:t>1</w:t>
            </w:r>
            <w:r>
              <w:rPr>
                <w:sz w:val="24"/>
                <w:lang w:val="en-IN"/>
              </w:rPr>
              <w:t>0</w:t>
            </w:r>
            <w:r>
              <w:rPr>
                <w:sz w:val="24"/>
              </w:rPr>
              <w:t>.2</w:t>
            </w:r>
            <w:r>
              <w:rPr>
                <w:spacing w:val="29"/>
                <w:sz w:val="24"/>
              </w:rPr>
              <w:t xml:space="preserve">  </w:t>
            </w:r>
            <w:r>
              <w:rPr>
                <w:sz w:val="24"/>
              </w:rPr>
              <w:t xml:space="preserve">Types of </w:t>
            </w:r>
            <w:r>
              <w:rPr>
                <w:spacing w:val="-2"/>
                <w:sz w:val="24"/>
              </w:rPr>
              <w:t>Testing</w:t>
            </w:r>
          </w:p>
        </w:tc>
        <w:tc>
          <w:tcPr>
            <w:tcW w:w="2665" w:type="dxa"/>
          </w:tcPr>
          <w:p w14:paraId="77C7D093">
            <w:pPr>
              <w:pStyle w:val="16"/>
              <w:spacing w:before="0"/>
              <w:rPr>
                <w:rFonts w:hint="default"/>
                <w:sz w:val="24"/>
                <w:lang w:val="en-IN"/>
              </w:rPr>
            </w:pPr>
            <w:r>
              <w:rPr>
                <w:sz w:val="24"/>
                <w:lang w:val="en-IN"/>
              </w:rPr>
              <w:t xml:space="preserve">                                  2</w:t>
            </w:r>
            <w:r>
              <w:rPr>
                <w:rFonts w:hint="default"/>
                <w:sz w:val="24"/>
                <w:lang w:val="en-IN"/>
              </w:rPr>
              <w:t>5</w:t>
            </w:r>
          </w:p>
        </w:tc>
      </w:tr>
      <w:tr w14:paraId="5CFC2D0E">
        <w:tblPrEx>
          <w:tblCellMar>
            <w:top w:w="0" w:type="dxa"/>
            <w:left w:w="0" w:type="dxa"/>
            <w:bottom w:w="0" w:type="dxa"/>
            <w:right w:w="0" w:type="dxa"/>
          </w:tblCellMar>
        </w:tblPrEx>
        <w:trPr>
          <w:trHeight w:val="340" w:hRule="atLeast"/>
        </w:trPr>
        <w:tc>
          <w:tcPr>
            <w:tcW w:w="398" w:type="dxa"/>
          </w:tcPr>
          <w:p w14:paraId="2155C063">
            <w:pPr>
              <w:pStyle w:val="16"/>
              <w:spacing w:before="0"/>
              <w:rPr>
                <w:sz w:val="24"/>
              </w:rPr>
            </w:pPr>
          </w:p>
        </w:tc>
        <w:tc>
          <w:tcPr>
            <w:tcW w:w="7859" w:type="dxa"/>
            <w:gridSpan w:val="2"/>
          </w:tcPr>
          <w:p w14:paraId="66A7BFFD">
            <w:pPr>
              <w:pStyle w:val="16"/>
              <w:spacing w:before="0"/>
              <w:ind w:left="107"/>
              <w:rPr>
                <w:rFonts w:hint="default"/>
                <w:sz w:val="24"/>
                <w:lang w:val="en-IN"/>
              </w:rPr>
            </w:pPr>
            <w:r>
              <w:rPr>
                <w:sz w:val="24"/>
              </w:rPr>
              <w:t>Future</w:t>
            </w:r>
            <w:r>
              <w:rPr>
                <w:spacing w:val="-4"/>
                <w:sz w:val="24"/>
              </w:rPr>
              <w:t xml:space="preserve"> </w:t>
            </w:r>
            <w:r>
              <w:rPr>
                <w:sz w:val="24"/>
              </w:rPr>
              <w:t>Scope</w:t>
            </w:r>
            <w:r>
              <w:rPr>
                <w:spacing w:val="-2"/>
                <w:sz w:val="24"/>
              </w:rPr>
              <w:t xml:space="preserve"> </w:t>
            </w:r>
            <w:r>
              <w:rPr>
                <w:sz w:val="24"/>
              </w:rPr>
              <w:t>and</w:t>
            </w:r>
            <w:r>
              <w:rPr>
                <w:spacing w:val="2"/>
                <w:sz w:val="24"/>
              </w:rPr>
              <w:t xml:space="preserve"> </w:t>
            </w:r>
            <w:r>
              <w:rPr>
                <w:sz w:val="24"/>
              </w:rPr>
              <w:t>Further Enhancement</w:t>
            </w:r>
            <w:r>
              <w:rPr>
                <w:spacing w:val="-1"/>
                <w:sz w:val="24"/>
              </w:rPr>
              <w:t xml:space="preserve"> </w:t>
            </w:r>
            <w:r>
              <w:rPr>
                <w:sz w:val="24"/>
              </w:rPr>
              <w:t>of</w:t>
            </w:r>
            <w:r>
              <w:rPr>
                <w:spacing w:val="-1"/>
                <w:sz w:val="24"/>
              </w:rPr>
              <w:t xml:space="preserve"> </w:t>
            </w:r>
            <w:r>
              <w:rPr>
                <w:sz w:val="24"/>
              </w:rPr>
              <w:t>the</w:t>
            </w:r>
            <w:r>
              <w:rPr>
                <w:spacing w:val="-3"/>
                <w:sz w:val="24"/>
              </w:rPr>
              <w:t xml:space="preserve"> </w:t>
            </w:r>
            <w:r>
              <w:rPr>
                <w:spacing w:val="-2"/>
                <w:sz w:val="24"/>
              </w:rPr>
              <w:t>Project</w:t>
            </w:r>
            <w:r>
              <w:rPr>
                <w:spacing w:val="-2"/>
                <w:sz w:val="24"/>
                <w:lang w:val="en-IN"/>
              </w:rPr>
              <w:t xml:space="preserve">                                  </w:t>
            </w:r>
            <w:r>
              <w:rPr>
                <w:rFonts w:hint="default"/>
                <w:spacing w:val="-2"/>
                <w:sz w:val="24"/>
                <w:lang w:val="en-IN"/>
              </w:rPr>
              <w:t>26</w:t>
            </w:r>
          </w:p>
        </w:tc>
      </w:tr>
      <w:tr w14:paraId="6261371C">
        <w:tblPrEx>
          <w:tblCellMar>
            <w:top w:w="0" w:type="dxa"/>
            <w:left w:w="0" w:type="dxa"/>
            <w:bottom w:w="0" w:type="dxa"/>
            <w:right w:w="0" w:type="dxa"/>
          </w:tblCellMar>
        </w:tblPrEx>
        <w:trPr>
          <w:trHeight w:val="303" w:hRule="atLeast"/>
        </w:trPr>
        <w:tc>
          <w:tcPr>
            <w:tcW w:w="398" w:type="dxa"/>
          </w:tcPr>
          <w:p w14:paraId="303FA382">
            <w:pPr>
              <w:pStyle w:val="16"/>
              <w:spacing w:before="0"/>
            </w:pPr>
          </w:p>
        </w:tc>
        <w:tc>
          <w:tcPr>
            <w:tcW w:w="5194" w:type="dxa"/>
          </w:tcPr>
          <w:p w14:paraId="3113D4BB">
            <w:pPr>
              <w:pStyle w:val="16"/>
              <w:spacing w:before="0" w:line="256" w:lineRule="exact"/>
              <w:ind w:left="107"/>
              <w:rPr>
                <w:sz w:val="24"/>
              </w:rPr>
            </w:pPr>
            <w:r>
              <w:rPr>
                <w:sz w:val="24"/>
              </w:rPr>
              <w:t xml:space="preserve">Conclusion &amp; </w:t>
            </w:r>
            <w:r>
              <w:rPr>
                <w:spacing w:val="-2"/>
                <w:sz w:val="24"/>
              </w:rPr>
              <w:t>References</w:t>
            </w:r>
          </w:p>
        </w:tc>
        <w:tc>
          <w:tcPr>
            <w:tcW w:w="2665" w:type="dxa"/>
          </w:tcPr>
          <w:p w14:paraId="751F8491">
            <w:pPr>
              <w:pStyle w:val="16"/>
              <w:spacing w:before="0"/>
              <w:rPr>
                <w:rFonts w:hint="default"/>
                <w:lang w:val="en-IN"/>
              </w:rPr>
            </w:pPr>
            <w:r>
              <w:rPr>
                <w:lang w:val="en-IN"/>
              </w:rPr>
              <w:t xml:space="preserve">                                     </w:t>
            </w:r>
            <w:r>
              <w:rPr>
                <w:rFonts w:hint="default"/>
                <w:lang w:val="en-IN"/>
              </w:rPr>
              <w:t>27</w:t>
            </w:r>
          </w:p>
        </w:tc>
      </w:tr>
    </w:tbl>
    <w:p w14:paraId="460F07F3">
      <w:pPr>
        <w:rPr>
          <w:lang w:val="en-IN"/>
        </w:rPr>
        <w:sectPr>
          <w:type w:val="nextColumn"/>
          <w:pgSz w:w="12240" w:h="15840"/>
          <w:pgMar w:top="1440" w:right="1440" w:bottom="1440" w:left="1440" w:header="0" w:footer="1012" w:gutter="0"/>
          <w:cols w:space="720" w:num="1"/>
        </w:sectPr>
      </w:pPr>
    </w:p>
    <w:p w14:paraId="4EDA15E7">
      <w:pPr>
        <w:ind w:left="425" w:right="4"/>
        <w:jc w:val="center"/>
        <w:rPr>
          <w:b/>
          <w:sz w:val="36"/>
        </w:rPr>
      </w:pPr>
      <w:r>
        <w:rPr>
          <w:b/>
          <w:sz w:val="28"/>
          <w:szCs w:val="28"/>
        </w:rPr>
        <w:t>LIST</w:t>
      </w:r>
      <w:r>
        <w:rPr>
          <w:b/>
          <w:spacing w:val="-1"/>
          <w:sz w:val="28"/>
          <w:szCs w:val="28"/>
        </w:rPr>
        <w:t xml:space="preserve"> </w:t>
      </w:r>
      <w:r>
        <w:rPr>
          <w:b/>
          <w:sz w:val="28"/>
          <w:szCs w:val="28"/>
        </w:rPr>
        <w:t>OF</w:t>
      </w:r>
      <w:r>
        <w:rPr>
          <w:b/>
          <w:spacing w:val="2"/>
          <w:sz w:val="28"/>
          <w:szCs w:val="28"/>
        </w:rPr>
        <w:t xml:space="preserve"> </w:t>
      </w:r>
      <w:r>
        <w:rPr>
          <w:b/>
          <w:spacing w:val="-2"/>
          <w:sz w:val="28"/>
          <w:szCs w:val="28"/>
        </w:rPr>
        <w:t>TABLES</w:t>
      </w:r>
    </w:p>
    <w:p w14:paraId="2735F176">
      <w:pPr>
        <w:pStyle w:val="7"/>
        <w:rPr>
          <w:sz w:val="20"/>
        </w:rPr>
      </w:pPr>
    </w:p>
    <w:p w14:paraId="54732E1E">
      <w:pPr>
        <w:pStyle w:val="7"/>
        <w:rPr>
          <w:sz w:val="20"/>
        </w:rPr>
      </w:pPr>
    </w:p>
    <w:p w14:paraId="13BCE665">
      <w:pPr>
        <w:pStyle w:val="7"/>
        <w:rPr>
          <w:sz w:val="20"/>
        </w:rPr>
      </w:pPr>
    </w:p>
    <w:tbl>
      <w:tblPr>
        <w:tblStyle w:val="6"/>
        <w:tblW w:w="0" w:type="auto"/>
        <w:tblInd w:w="605" w:type="dxa"/>
        <w:tblLayout w:type="fixed"/>
        <w:tblCellMar>
          <w:top w:w="0" w:type="dxa"/>
          <w:left w:w="0" w:type="dxa"/>
          <w:bottom w:w="0" w:type="dxa"/>
          <w:right w:w="0" w:type="dxa"/>
        </w:tblCellMar>
      </w:tblPr>
      <w:tblGrid>
        <w:gridCol w:w="4118"/>
        <w:gridCol w:w="2914"/>
      </w:tblGrid>
      <w:tr w14:paraId="2C1163DC">
        <w:tblPrEx>
          <w:tblCellMar>
            <w:top w:w="0" w:type="dxa"/>
            <w:left w:w="0" w:type="dxa"/>
            <w:bottom w:w="0" w:type="dxa"/>
            <w:right w:w="0" w:type="dxa"/>
          </w:tblCellMar>
        </w:tblPrEx>
        <w:trPr>
          <w:trHeight w:val="348" w:hRule="atLeast"/>
        </w:trPr>
        <w:tc>
          <w:tcPr>
            <w:tcW w:w="4118" w:type="dxa"/>
          </w:tcPr>
          <w:p w14:paraId="7EC002FC">
            <w:pPr>
              <w:pStyle w:val="16"/>
              <w:spacing w:before="0" w:line="266" w:lineRule="exact"/>
              <w:ind w:left="50"/>
              <w:rPr>
                <w:b/>
                <w:sz w:val="24"/>
              </w:rPr>
            </w:pPr>
            <w:r>
              <w:rPr>
                <w:b/>
                <w:sz w:val="24"/>
              </w:rPr>
              <w:t>Name</w:t>
            </w:r>
            <w:r>
              <w:rPr>
                <w:b/>
                <w:spacing w:val="-1"/>
                <w:sz w:val="24"/>
              </w:rPr>
              <w:t xml:space="preserve"> </w:t>
            </w:r>
            <w:r>
              <w:rPr>
                <w:b/>
                <w:sz w:val="24"/>
              </w:rPr>
              <w:t xml:space="preserve">of </w:t>
            </w:r>
            <w:r>
              <w:rPr>
                <w:b/>
                <w:spacing w:val="-2"/>
                <w:sz w:val="24"/>
              </w:rPr>
              <w:t>Table</w:t>
            </w:r>
          </w:p>
        </w:tc>
        <w:tc>
          <w:tcPr>
            <w:tcW w:w="2914" w:type="dxa"/>
          </w:tcPr>
          <w:p w14:paraId="7E03D111">
            <w:pPr>
              <w:pStyle w:val="16"/>
              <w:spacing w:before="0" w:line="266" w:lineRule="exact"/>
              <w:ind w:right="48"/>
              <w:jc w:val="right"/>
              <w:rPr>
                <w:b/>
                <w:sz w:val="24"/>
              </w:rPr>
            </w:pPr>
            <w:r>
              <w:rPr>
                <w:b/>
                <w:spacing w:val="-4"/>
                <w:sz w:val="24"/>
              </w:rPr>
              <w:t>Page</w:t>
            </w:r>
          </w:p>
        </w:tc>
      </w:tr>
      <w:tr w14:paraId="214F6B2C">
        <w:tblPrEx>
          <w:tblCellMar>
            <w:top w:w="0" w:type="dxa"/>
            <w:left w:w="0" w:type="dxa"/>
            <w:bottom w:w="0" w:type="dxa"/>
            <w:right w:w="0" w:type="dxa"/>
          </w:tblCellMar>
        </w:tblPrEx>
        <w:trPr>
          <w:trHeight w:val="432" w:hRule="atLeast"/>
        </w:trPr>
        <w:tc>
          <w:tcPr>
            <w:tcW w:w="4118" w:type="dxa"/>
          </w:tcPr>
          <w:p w14:paraId="079004E4">
            <w:pPr>
              <w:pStyle w:val="16"/>
              <w:spacing w:before="0"/>
              <w:ind w:left="50"/>
              <w:rPr>
                <w:rFonts w:hint="default"/>
                <w:sz w:val="24"/>
                <w:lang w:val="en-IN"/>
              </w:rPr>
            </w:pPr>
            <w:r>
              <w:rPr>
                <w:rFonts w:hint="default"/>
                <w:sz w:val="24"/>
                <w:lang w:val="en-IN"/>
              </w:rPr>
              <w:t>Authentication</w:t>
            </w:r>
          </w:p>
        </w:tc>
        <w:tc>
          <w:tcPr>
            <w:tcW w:w="2914" w:type="dxa"/>
          </w:tcPr>
          <w:p w14:paraId="185C1030">
            <w:pPr>
              <w:pStyle w:val="16"/>
              <w:spacing w:before="0"/>
              <w:ind w:right="176"/>
              <w:jc w:val="right"/>
              <w:rPr>
                <w:rFonts w:hint="default"/>
                <w:sz w:val="24"/>
                <w:lang w:val="en-IN"/>
              </w:rPr>
            </w:pPr>
            <w:r>
              <w:rPr>
                <w:rFonts w:hint="default"/>
                <w:sz w:val="24"/>
                <w:lang w:val="en-IN"/>
              </w:rPr>
              <w:t>34</w:t>
            </w:r>
          </w:p>
        </w:tc>
      </w:tr>
      <w:tr w14:paraId="347F4B3B">
        <w:tblPrEx>
          <w:tblCellMar>
            <w:top w:w="0" w:type="dxa"/>
            <w:left w:w="0" w:type="dxa"/>
            <w:bottom w:w="0" w:type="dxa"/>
            <w:right w:w="0" w:type="dxa"/>
          </w:tblCellMar>
        </w:tblPrEx>
        <w:trPr>
          <w:trHeight w:val="431" w:hRule="atLeast"/>
        </w:trPr>
        <w:tc>
          <w:tcPr>
            <w:tcW w:w="4118" w:type="dxa"/>
          </w:tcPr>
          <w:p w14:paraId="2F7390B3">
            <w:pPr>
              <w:pStyle w:val="16"/>
              <w:spacing w:before="0"/>
              <w:ind w:left="50"/>
              <w:rPr>
                <w:rFonts w:hint="default"/>
                <w:sz w:val="24"/>
                <w:lang w:val="en-IN"/>
              </w:rPr>
            </w:pPr>
            <w:r>
              <w:rPr>
                <w:rFonts w:hint="default"/>
                <w:sz w:val="24"/>
                <w:lang w:val="en-IN"/>
              </w:rPr>
              <w:t>Create Post</w:t>
            </w:r>
          </w:p>
        </w:tc>
        <w:tc>
          <w:tcPr>
            <w:tcW w:w="2914" w:type="dxa"/>
          </w:tcPr>
          <w:p w14:paraId="583AF371">
            <w:pPr>
              <w:pStyle w:val="16"/>
              <w:spacing w:before="0"/>
              <w:ind w:right="176"/>
              <w:jc w:val="right"/>
              <w:rPr>
                <w:rFonts w:hint="default"/>
                <w:sz w:val="24"/>
                <w:lang w:val="en-IN"/>
              </w:rPr>
            </w:pPr>
            <w:r>
              <w:rPr>
                <w:rFonts w:hint="default"/>
                <w:sz w:val="24"/>
                <w:lang w:val="en-IN"/>
              </w:rPr>
              <w:t>35</w:t>
            </w:r>
          </w:p>
        </w:tc>
      </w:tr>
      <w:tr w14:paraId="108E9A8C">
        <w:tblPrEx>
          <w:tblCellMar>
            <w:top w:w="0" w:type="dxa"/>
            <w:left w:w="0" w:type="dxa"/>
            <w:bottom w:w="0" w:type="dxa"/>
            <w:right w:w="0" w:type="dxa"/>
          </w:tblCellMar>
        </w:tblPrEx>
        <w:trPr>
          <w:trHeight w:val="431" w:hRule="atLeast"/>
        </w:trPr>
        <w:tc>
          <w:tcPr>
            <w:tcW w:w="4118" w:type="dxa"/>
          </w:tcPr>
          <w:p w14:paraId="44386B25">
            <w:pPr>
              <w:pStyle w:val="16"/>
              <w:spacing w:before="0"/>
              <w:ind w:left="50"/>
              <w:rPr>
                <w:rFonts w:hint="default"/>
                <w:sz w:val="24"/>
                <w:lang w:val="en-IN"/>
              </w:rPr>
            </w:pPr>
            <w:r>
              <w:rPr>
                <w:rFonts w:hint="default"/>
                <w:sz w:val="24"/>
                <w:lang w:val="en-IN"/>
              </w:rPr>
              <w:t>Home Page</w:t>
            </w:r>
          </w:p>
        </w:tc>
        <w:tc>
          <w:tcPr>
            <w:tcW w:w="2914" w:type="dxa"/>
          </w:tcPr>
          <w:p w14:paraId="71B4C757">
            <w:pPr>
              <w:pStyle w:val="16"/>
              <w:spacing w:before="0"/>
              <w:ind w:right="176"/>
              <w:jc w:val="right"/>
              <w:rPr>
                <w:rFonts w:hint="default"/>
                <w:spacing w:val="-5"/>
                <w:sz w:val="24"/>
                <w:lang w:val="en-IN"/>
              </w:rPr>
            </w:pPr>
            <w:r>
              <w:rPr>
                <w:rFonts w:hint="default"/>
                <w:spacing w:val="-5"/>
                <w:sz w:val="24"/>
                <w:lang w:val="en-IN"/>
              </w:rPr>
              <w:t>36</w:t>
            </w:r>
          </w:p>
        </w:tc>
      </w:tr>
      <w:tr w14:paraId="469A9852">
        <w:tblPrEx>
          <w:tblCellMar>
            <w:top w:w="0" w:type="dxa"/>
            <w:left w:w="0" w:type="dxa"/>
            <w:bottom w:w="0" w:type="dxa"/>
            <w:right w:w="0" w:type="dxa"/>
          </w:tblCellMar>
        </w:tblPrEx>
        <w:trPr>
          <w:trHeight w:val="431" w:hRule="atLeast"/>
        </w:trPr>
        <w:tc>
          <w:tcPr>
            <w:tcW w:w="4118" w:type="dxa"/>
          </w:tcPr>
          <w:p w14:paraId="789017D7">
            <w:pPr>
              <w:pStyle w:val="16"/>
              <w:spacing w:before="0"/>
              <w:ind w:left="50"/>
              <w:rPr>
                <w:rFonts w:hint="default"/>
                <w:sz w:val="24"/>
                <w:lang w:val="en-IN"/>
              </w:rPr>
            </w:pPr>
            <w:r>
              <w:rPr>
                <w:rFonts w:hint="default"/>
                <w:sz w:val="24"/>
                <w:lang w:val="en-IN"/>
              </w:rPr>
              <w:t>Registration Page</w:t>
            </w:r>
          </w:p>
        </w:tc>
        <w:tc>
          <w:tcPr>
            <w:tcW w:w="2914" w:type="dxa"/>
          </w:tcPr>
          <w:p w14:paraId="536A1C39">
            <w:pPr>
              <w:pStyle w:val="16"/>
              <w:spacing w:before="0"/>
              <w:ind w:right="176"/>
              <w:jc w:val="right"/>
              <w:rPr>
                <w:rFonts w:hint="default"/>
                <w:spacing w:val="-5"/>
                <w:sz w:val="24"/>
                <w:lang w:val="en-IN"/>
              </w:rPr>
            </w:pPr>
            <w:r>
              <w:rPr>
                <w:rFonts w:hint="default"/>
                <w:spacing w:val="-5"/>
                <w:sz w:val="24"/>
                <w:lang w:val="en-IN"/>
              </w:rPr>
              <w:t>37</w:t>
            </w:r>
          </w:p>
        </w:tc>
      </w:tr>
    </w:tbl>
    <w:p w14:paraId="77D1AC8D">
      <w:pPr>
        <w:spacing w:line="256" w:lineRule="exact"/>
        <w:jc w:val="right"/>
        <w:rPr>
          <w:sz w:val="24"/>
        </w:rPr>
        <w:sectPr>
          <w:type w:val="nextColumn"/>
          <w:pgSz w:w="12240" w:h="15840"/>
          <w:pgMar w:top="1440" w:right="1440" w:bottom="1440" w:left="1440" w:header="0" w:footer="1012" w:gutter="0"/>
          <w:cols w:space="720" w:num="1"/>
        </w:sectPr>
      </w:pPr>
    </w:p>
    <w:p w14:paraId="4A9D9604">
      <w:pPr>
        <w:ind w:left="425" w:right="5"/>
        <w:jc w:val="center"/>
        <w:rPr>
          <w:b/>
          <w:sz w:val="36"/>
        </w:rPr>
      </w:pPr>
      <w:r>
        <w:rPr>
          <w:b/>
          <w:sz w:val="28"/>
          <w:szCs w:val="28"/>
        </w:rPr>
        <w:t>LIST</w:t>
      </w:r>
      <w:r>
        <w:rPr>
          <w:b/>
          <w:spacing w:val="-1"/>
          <w:sz w:val="28"/>
          <w:szCs w:val="28"/>
        </w:rPr>
        <w:t xml:space="preserve"> </w:t>
      </w:r>
      <w:r>
        <w:rPr>
          <w:b/>
          <w:sz w:val="28"/>
          <w:szCs w:val="28"/>
        </w:rPr>
        <w:t xml:space="preserve">OF </w:t>
      </w:r>
      <w:r>
        <w:rPr>
          <w:b/>
          <w:spacing w:val="-2"/>
          <w:sz w:val="28"/>
          <w:szCs w:val="28"/>
        </w:rPr>
        <w:t>FIGURES</w:t>
      </w:r>
    </w:p>
    <w:p w14:paraId="11B874A3">
      <w:pPr>
        <w:pStyle w:val="7"/>
        <w:rPr>
          <w:sz w:val="20"/>
        </w:rPr>
      </w:pPr>
    </w:p>
    <w:p w14:paraId="4E07F873">
      <w:pPr>
        <w:pStyle w:val="7"/>
        <w:rPr>
          <w:sz w:val="20"/>
        </w:rPr>
      </w:pPr>
    </w:p>
    <w:p w14:paraId="5FF406E6">
      <w:pPr>
        <w:pStyle w:val="7"/>
        <w:rPr>
          <w:sz w:val="20"/>
        </w:rPr>
      </w:pPr>
    </w:p>
    <w:p w14:paraId="6DE9CEE7">
      <w:pPr>
        <w:pStyle w:val="7"/>
        <w:rPr>
          <w:sz w:val="20"/>
        </w:rPr>
      </w:pPr>
    </w:p>
    <w:tbl>
      <w:tblPr>
        <w:tblStyle w:val="6"/>
        <w:tblW w:w="0" w:type="auto"/>
        <w:tblInd w:w="605" w:type="dxa"/>
        <w:tblLayout w:type="fixed"/>
        <w:tblCellMar>
          <w:top w:w="0" w:type="dxa"/>
          <w:left w:w="0" w:type="dxa"/>
          <w:bottom w:w="0" w:type="dxa"/>
          <w:right w:w="0" w:type="dxa"/>
        </w:tblCellMar>
      </w:tblPr>
      <w:tblGrid>
        <w:gridCol w:w="4554"/>
        <w:gridCol w:w="2974"/>
      </w:tblGrid>
      <w:tr w14:paraId="084C9BD2">
        <w:tblPrEx>
          <w:tblCellMar>
            <w:top w:w="0" w:type="dxa"/>
            <w:left w:w="0" w:type="dxa"/>
            <w:bottom w:w="0" w:type="dxa"/>
            <w:right w:w="0" w:type="dxa"/>
          </w:tblCellMar>
        </w:tblPrEx>
        <w:trPr>
          <w:trHeight w:val="348" w:hRule="atLeast"/>
        </w:trPr>
        <w:tc>
          <w:tcPr>
            <w:tcW w:w="4554" w:type="dxa"/>
          </w:tcPr>
          <w:p w14:paraId="77CF2F3F">
            <w:pPr>
              <w:pStyle w:val="16"/>
              <w:spacing w:before="0" w:line="266" w:lineRule="exact"/>
              <w:ind w:left="229"/>
              <w:rPr>
                <w:b/>
                <w:sz w:val="24"/>
              </w:rPr>
            </w:pPr>
            <w:r>
              <w:rPr>
                <w:b/>
                <w:sz w:val="24"/>
              </w:rPr>
              <w:t>Name</w:t>
            </w:r>
            <w:r>
              <w:rPr>
                <w:b/>
                <w:spacing w:val="-1"/>
                <w:sz w:val="24"/>
              </w:rPr>
              <w:t xml:space="preserve"> </w:t>
            </w:r>
            <w:r>
              <w:rPr>
                <w:b/>
                <w:sz w:val="24"/>
              </w:rPr>
              <w:t xml:space="preserve">of </w:t>
            </w:r>
            <w:r>
              <w:rPr>
                <w:b/>
                <w:spacing w:val="-2"/>
                <w:sz w:val="24"/>
              </w:rPr>
              <w:t>Figure</w:t>
            </w:r>
          </w:p>
        </w:tc>
        <w:tc>
          <w:tcPr>
            <w:tcW w:w="2974" w:type="dxa"/>
          </w:tcPr>
          <w:p w14:paraId="289E2875">
            <w:pPr>
              <w:pStyle w:val="16"/>
              <w:spacing w:before="0" w:line="266" w:lineRule="exact"/>
              <w:ind w:right="48"/>
              <w:jc w:val="right"/>
              <w:rPr>
                <w:b/>
                <w:sz w:val="24"/>
              </w:rPr>
            </w:pPr>
            <w:r>
              <w:rPr>
                <w:b/>
                <w:sz w:val="24"/>
              </w:rPr>
              <w:t>Page</w:t>
            </w:r>
            <w:r>
              <w:rPr>
                <w:b/>
                <w:spacing w:val="-2"/>
                <w:sz w:val="24"/>
              </w:rPr>
              <w:t xml:space="preserve"> </w:t>
            </w:r>
            <w:r>
              <w:rPr>
                <w:b/>
                <w:spacing w:val="-5"/>
                <w:sz w:val="24"/>
              </w:rPr>
              <w:t>No.</w:t>
            </w:r>
          </w:p>
        </w:tc>
      </w:tr>
      <w:tr w14:paraId="04734BEC">
        <w:tblPrEx>
          <w:tblCellMar>
            <w:top w:w="0" w:type="dxa"/>
            <w:left w:w="0" w:type="dxa"/>
            <w:bottom w:w="0" w:type="dxa"/>
            <w:right w:w="0" w:type="dxa"/>
          </w:tblCellMar>
        </w:tblPrEx>
        <w:trPr>
          <w:trHeight w:val="466" w:hRule="atLeast"/>
        </w:trPr>
        <w:tc>
          <w:tcPr>
            <w:tcW w:w="4554" w:type="dxa"/>
          </w:tcPr>
          <w:p w14:paraId="5BBED209">
            <w:pPr>
              <w:pStyle w:val="16"/>
              <w:spacing w:before="0"/>
              <w:ind w:left="50"/>
              <w:rPr>
                <w:sz w:val="24"/>
              </w:rPr>
            </w:pPr>
            <w:r>
              <w:rPr>
                <w:sz w:val="24"/>
              </w:rPr>
              <w:t>Pert</w:t>
            </w:r>
            <w:r>
              <w:rPr>
                <w:spacing w:val="-1"/>
                <w:sz w:val="24"/>
              </w:rPr>
              <w:t xml:space="preserve"> </w:t>
            </w:r>
            <w:r>
              <w:rPr>
                <w:spacing w:val="-2"/>
                <w:sz w:val="24"/>
              </w:rPr>
              <w:t>Chart</w:t>
            </w:r>
          </w:p>
        </w:tc>
        <w:tc>
          <w:tcPr>
            <w:tcW w:w="2974" w:type="dxa"/>
          </w:tcPr>
          <w:p w14:paraId="3F7EC6BD">
            <w:pPr>
              <w:pStyle w:val="16"/>
              <w:spacing w:before="0"/>
              <w:ind w:right="279"/>
              <w:jc w:val="right"/>
              <w:rPr>
                <w:rFonts w:hint="default"/>
                <w:sz w:val="24"/>
                <w:lang w:val="en-IN"/>
              </w:rPr>
            </w:pPr>
            <w:r>
              <w:rPr>
                <w:rFonts w:hint="default"/>
                <w:sz w:val="24"/>
                <w:lang w:val="en-IN"/>
              </w:rPr>
              <w:t>21</w:t>
            </w:r>
          </w:p>
        </w:tc>
      </w:tr>
      <w:tr w14:paraId="3EEE0D3E">
        <w:tblPrEx>
          <w:tblCellMar>
            <w:top w:w="0" w:type="dxa"/>
            <w:left w:w="0" w:type="dxa"/>
            <w:bottom w:w="0" w:type="dxa"/>
            <w:right w:w="0" w:type="dxa"/>
          </w:tblCellMar>
        </w:tblPrEx>
        <w:trPr>
          <w:trHeight w:val="467" w:hRule="atLeast"/>
        </w:trPr>
        <w:tc>
          <w:tcPr>
            <w:tcW w:w="4554" w:type="dxa"/>
          </w:tcPr>
          <w:p w14:paraId="7FBC792A">
            <w:pPr>
              <w:pStyle w:val="16"/>
              <w:spacing w:before="0"/>
              <w:ind w:left="50"/>
              <w:rPr>
                <w:sz w:val="24"/>
              </w:rPr>
            </w:pPr>
            <w:r>
              <w:rPr>
                <w:sz w:val="24"/>
              </w:rPr>
              <w:t>0</w:t>
            </w:r>
            <w:r>
              <w:rPr>
                <w:spacing w:val="-2"/>
                <w:sz w:val="24"/>
              </w:rPr>
              <w:t xml:space="preserve"> </w:t>
            </w:r>
            <w:r>
              <w:rPr>
                <w:sz w:val="24"/>
              </w:rPr>
              <w:t>Level</w:t>
            </w:r>
            <w:r>
              <w:rPr>
                <w:spacing w:val="-1"/>
                <w:sz w:val="24"/>
              </w:rPr>
              <w:t xml:space="preserve"> </w:t>
            </w:r>
            <w:r>
              <w:rPr>
                <w:spacing w:val="-5"/>
                <w:sz w:val="24"/>
              </w:rPr>
              <w:t>DFD</w:t>
            </w:r>
          </w:p>
        </w:tc>
        <w:tc>
          <w:tcPr>
            <w:tcW w:w="2974" w:type="dxa"/>
          </w:tcPr>
          <w:p w14:paraId="3A0B5DCF">
            <w:pPr>
              <w:pStyle w:val="16"/>
              <w:spacing w:before="0"/>
              <w:ind w:right="159"/>
              <w:jc w:val="center"/>
              <w:rPr>
                <w:rFonts w:hint="default"/>
                <w:sz w:val="24"/>
                <w:lang w:val="en-IN"/>
              </w:rPr>
            </w:pPr>
            <w:r>
              <w:rPr>
                <w:sz w:val="24"/>
                <w:lang w:val="en-IN"/>
              </w:rPr>
              <w:t xml:space="preserve">                                       </w:t>
            </w:r>
            <w:r>
              <w:rPr>
                <w:rFonts w:hint="default"/>
                <w:sz w:val="24"/>
                <w:lang w:val="en-IN"/>
              </w:rPr>
              <w:t>27</w:t>
            </w:r>
          </w:p>
        </w:tc>
      </w:tr>
      <w:tr w14:paraId="4C0E9ED9">
        <w:tblPrEx>
          <w:tblCellMar>
            <w:top w:w="0" w:type="dxa"/>
            <w:left w:w="0" w:type="dxa"/>
            <w:bottom w:w="0" w:type="dxa"/>
            <w:right w:w="0" w:type="dxa"/>
          </w:tblCellMar>
        </w:tblPrEx>
        <w:trPr>
          <w:trHeight w:val="421" w:hRule="atLeast"/>
        </w:trPr>
        <w:tc>
          <w:tcPr>
            <w:tcW w:w="4554" w:type="dxa"/>
          </w:tcPr>
          <w:p w14:paraId="3E685F6E">
            <w:pPr>
              <w:pStyle w:val="16"/>
              <w:spacing w:before="0"/>
              <w:ind w:left="50"/>
              <w:rPr>
                <w:sz w:val="24"/>
              </w:rPr>
            </w:pPr>
            <w:r>
              <w:rPr>
                <w:sz w:val="24"/>
              </w:rPr>
              <w:t>1</w:t>
            </w:r>
            <w:r>
              <w:rPr>
                <w:spacing w:val="-2"/>
                <w:sz w:val="24"/>
              </w:rPr>
              <w:t xml:space="preserve"> </w:t>
            </w:r>
            <w:r>
              <w:rPr>
                <w:sz w:val="24"/>
              </w:rPr>
              <w:t>Level</w:t>
            </w:r>
            <w:r>
              <w:rPr>
                <w:spacing w:val="-1"/>
                <w:sz w:val="24"/>
              </w:rPr>
              <w:t xml:space="preserve"> </w:t>
            </w:r>
            <w:r>
              <w:rPr>
                <w:spacing w:val="-5"/>
                <w:sz w:val="24"/>
              </w:rPr>
              <w:t>DFD</w:t>
            </w:r>
          </w:p>
        </w:tc>
        <w:tc>
          <w:tcPr>
            <w:tcW w:w="2974" w:type="dxa"/>
          </w:tcPr>
          <w:p w14:paraId="6E6CCC0A">
            <w:pPr>
              <w:pStyle w:val="16"/>
              <w:spacing w:before="0"/>
              <w:ind w:right="159"/>
              <w:jc w:val="center"/>
              <w:rPr>
                <w:rFonts w:hint="default"/>
                <w:sz w:val="24"/>
                <w:lang w:val="en-IN"/>
              </w:rPr>
            </w:pPr>
            <w:r>
              <w:rPr>
                <w:sz w:val="24"/>
                <w:lang w:val="en-IN"/>
              </w:rPr>
              <w:t xml:space="preserve">                                       </w:t>
            </w:r>
            <w:r>
              <w:rPr>
                <w:rFonts w:hint="default"/>
                <w:sz w:val="24"/>
                <w:lang w:val="en-IN"/>
              </w:rPr>
              <w:t>28</w:t>
            </w:r>
          </w:p>
        </w:tc>
      </w:tr>
      <w:tr w14:paraId="23BD352F">
        <w:tblPrEx>
          <w:tblCellMar>
            <w:top w:w="0" w:type="dxa"/>
            <w:left w:w="0" w:type="dxa"/>
            <w:bottom w:w="0" w:type="dxa"/>
            <w:right w:w="0" w:type="dxa"/>
          </w:tblCellMar>
        </w:tblPrEx>
        <w:trPr>
          <w:trHeight w:val="442" w:hRule="atLeast"/>
        </w:trPr>
        <w:tc>
          <w:tcPr>
            <w:tcW w:w="4554" w:type="dxa"/>
          </w:tcPr>
          <w:p w14:paraId="17E16310">
            <w:pPr>
              <w:pStyle w:val="16"/>
              <w:spacing w:before="0"/>
              <w:ind w:left="50"/>
              <w:rPr>
                <w:sz w:val="24"/>
              </w:rPr>
            </w:pPr>
            <w:r>
              <w:rPr>
                <w:sz w:val="24"/>
              </w:rPr>
              <w:t>2</w:t>
            </w:r>
            <w:r>
              <w:rPr>
                <w:sz w:val="24"/>
                <w:vertAlign w:val="superscript"/>
              </w:rPr>
              <w:t>nd</w:t>
            </w:r>
            <w:r>
              <w:rPr>
                <w:sz w:val="24"/>
              </w:rPr>
              <w:t xml:space="preserve"> Level</w:t>
            </w:r>
            <w:r>
              <w:rPr>
                <w:spacing w:val="-1"/>
                <w:sz w:val="24"/>
              </w:rPr>
              <w:t xml:space="preserve"> </w:t>
            </w:r>
            <w:r>
              <w:rPr>
                <w:spacing w:val="-5"/>
                <w:sz w:val="24"/>
              </w:rPr>
              <w:t>DFD</w:t>
            </w:r>
          </w:p>
        </w:tc>
        <w:tc>
          <w:tcPr>
            <w:tcW w:w="2974" w:type="dxa"/>
          </w:tcPr>
          <w:p w14:paraId="45CB9E77">
            <w:pPr>
              <w:pStyle w:val="16"/>
              <w:spacing w:before="0"/>
              <w:ind w:right="159"/>
              <w:jc w:val="center"/>
              <w:rPr>
                <w:rFonts w:hint="default"/>
                <w:sz w:val="24"/>
                <w:lang w:val="en-IN"/>
              </w:rPr>
            </w:pPr>
            <w:r>
              <w:rPr>
                <w:sz w:val="24"/>
                <w:lang w:val="en-IN"/>
              </w:rPr>
              <w:t xml:space="preserve">                                       </w:t>
            </w:r>
            <w:r>
              <w:rPr>
                <w:rFonts w:hint="default"/>
                <w:sz w:val="24"/>
                <w:lang w:val="en-IN"/>
              </w:rPr>
              <w:t>29</w:t>
            </w:r>
          </w:p>
        </w:tc>
      </w:tr>
      <w:tr w14:paraId="073C7F4E">
        <w:tblPrEx>
          <w:tblCellMar>
            <w:top w:w="0" w:type="dxa"/>
            <w:left w:w="0" w:type="dxa"/>
            <w:bottom w:w="0" w:type="dxa"/>
            <w:right w:w="0" w:type="dxa"/>
          </w:tblCellMar>
        </w:tblPrEx>
        <w:trPr>
          <w:trHeight w:val="432" w:hRule="atLeast"/>
        </w:trPr>
        <w:tc>
          <w:tcPr>
            <w:tcW w:w="4554" w:type="dxa"/>
          </w:tcPr>
          <w:p w14:paraId="3F61A76B">
            <w:pPr>
              <w:pStyle w:val="16"/>
              <w:spacing w:before="0"/>
              <w:ind w:left="50"/>
              <w:rPr>
                <w:sz w:val="24"/>
              </w:rPr>
            </w:pPr>
            <w:r>
              <w:rPr>
                <w:sz w:val="24"/>
              </w:rPr>
              <w:t>Entity-relationship</w:t>
            </w:r>
            <w:r>
              <w:rPr>
                <w:spacing w:val="-3"/>
                <w:sz w:val="24"/>
              </w:rPr>
              <w:t xml:space="preserve"> </w:t>
            </w:r>
            <w:r>
              <w:rPr>
                <w:spacing w:val="-2"/>
                <w:sz w:val="24"/>
              </w:rPr>
              <w:t>Model</w:t>
            </w:r>
          </w:p>
        </w:tc>
        <w:tc>
          <w:tcPr>
            <w:tcW w:w="2974" w:type="dxa"/>
          </w:tcPr>
          <w:p w14:paraId="6E2EFA96">
            <w:pPr>
              <w:pStyle w:val="16"/>
              <w:spacing w:before="0"/>
              <w:ind w:right="159"/>
              <w:jc w:val="both"/>
              <w:rPr>
                <w:rFonts w:hint="default"/>
                <w:sz w:val="24"/>
                <w:lang w:val="en-IN"/>
              </w:rPr>
            </w:pPr>
            <w:r>
              <w:rPr>
                <w:sz w:val="24"/>
                <w:lang w:val="en-IN"/>
              </w:rPr>
              <w:t xml:space="preserve">                                         </w:t>
            </w:r>
            <w:r>
              <w:rPr>
                <w:rFonts w:hint="default"/>
                <w:sz w:val="24"/>
                <w:lang w:val="en-IN"/>
              </w:rPr>
              <w:t>31</w:t>
            </w:r>
          </w:p>
        </w:tc>
      </w:tr>
    </w:tbl>
    <w:p w14:paraId="63F1F5A6">
      <w:pPr>
        <w:spacing w:line="256" w:lineRule="exact"/>
        <w:jc w:val="right"/>
        <w:rPr>
          <w:sz w:val="24"/>
        </w:rPr>
      </w:pPr>
    </w:p>
    <w:p w14:paraId="1D2FF45D">
      <w:pPr>
        <w:spacing w:line="256" w:lineRule="exact"/>
        <w:jc w:val="right"/>
        <w:rPr>
          <w:sz w:val="24"/>
        </w:rPr>
      </w:pPr>
    </w:p>
    <w:p w14:paraId="28FC1A88">
      <w:pPr>
        <w:spacing w:line="256" w:lineRule="exact"/>
        <w:jc w:val="right"/>
        <w:rPr>
          <w:sz w:val="24"/>
        </w:rPr>
      </w:pPr>
    </w:p>
    <w:p w14:paraId="4A5C9E45">
      <w:pPr>
        <w:spacing w:line="256" w:lineRule="exact"/>
        <w:jc w:val="right"/>
        <w:rPr>
          <w:sz w:val="24"/>
        </w:rPr>
      </w:pPr>
    </w:p>
    <w:p w14:paraId="05C9844A">
      <w:pPr>
        <w:spacing w:line="256" w:lineRule="exact"/>
        <w:jc w:val="right"/>
        <w:rPr>
          <w:sz w:val="24"/>
        </w:rPr>
      </w:pPr>
    </w:p>
    <w:p w14:paraId="58C34B9F">
      <w:pPr>
        <w:spacing w:line="256" w:lineRule="exact"/>
        <w:jc w:val="right"/>
        <w:rPr>
          <w:sz w:val="24"/>
        </w:rPr>
      </w:pPr>
    </w:p>
    <w:p w14:paraId="234F60E9">
      <w:pPr>
        <w:spacing w:line="256" w:lineRule="exact"/>
        <w:jc w:val="right"/>
        <w:rPr>
          <w:sz w:val="24"/>
        </w:rPr>
      </w:pPr>
    </w:p>
    <w:p w14:paraId="6478B996">
      <w:pPr>
        <w:spacing w:line="256" w:lineRule="exact"/>
        <w:jc w:val="right"/>
        <w:rPr>
          <w:sz w:val="24"/>
        </w:rPr>
      </w:pPr>
    </w:p>
    <w:p w14:paraId="41EB8F77">
      <w:pPr>
        <w:spacing w:line="256" w:lineRule="exact"/>
        <w:jc w:val="right"/>
        <w:rPr>
          <w:sz w:val="24"/>
        </w:rPr>
      </w:pPr>
    </w:p>
    <w:p w14:paraId="5C87FEEF">
      <w:pPr>
        <w:spacing w:line="256" w:lineRule="exact"/>
        <w:jc w:val="right"/>
        <w:rPr>
          <w:sz w:val="24"/>
        </w:rPr>
      </w:pPr>
    </w:p>
    <w:p w14:paraId="62A1BE4D">
      <w:pPr>
        <w:spacing w:line="256" w:lineRule="exact"/>
        <w:jc w:val="right"/>
        <w:rPr>
          <w:sz w:val="24"/>
        </w:rPr>
      </w:pPr>
    </w:p>
    <w:p w14:paraId="66056414">
      <w:pPr>
        <w:spacing w:line="256" w:lineRule="exact"/>
        <w:jc w:val="right"/>
        <w:rPr>
          <w:sz w:val="24"/>
        </w:rPr>
      </w:pPr>
    </w:p>
    <w:p w14:paraId="209849B3">
      <w:pPr>
        <w:spacing w:line="256" w:lineRule="exact"/>
        <w:jc w:val="right"/>
        <w:rPr>
          <w:sz w:val="24"/>
        </w:rPr>
      </w:pPr>
    </w:p>
    <w:p w14:paraId="0335D9F2">
      <w:pPr>
        <w:spacing w:line="256" w:lineRule="exact"/>
        <w:jc w:val="right"/>
        <w:rPr>
          <w:sz w:val="24"/>
        </w:rPr>
      </w:pPr>
    </w:p>
    <w:p w14:paraId="4C24BFB0">
      <w:pPr>
        <w:spacing w:line="256" w:lineRule="exact"/>
        <w:jc w:val="right"/>
        <w:rPr>
          <w:sz w:val="24"/>
        </w:rPr>
      </w:pPr>
    </w:p>
    <w:p w14:paraId="0D06D23A">
      <w:pPr>
        <w:spacing w:line="256" w:lineRule="exact"/>
        <w:jc w:val="right"/>
        <w:rPr>
          <w:sz w:val="24"/>
        </w:rPr>
      </w:pPr>
    </w:p>
    <w:p w14:paraId="7BB54838">
      <w:pPr>
        <w:spacing w:line="256" w:lineRule="exact"/>
        <w:jc w:val="right"/>
        <w:rPr>
          <w:sz w:val="24"/>
        </w:rPr>
      </w:pPr>
    </w:p>
    <w:p w14:paraId="7A36471E">
      <w:pPr>
        <w:spacing w:line="256" w:lineRule="exact"/>
        <w:jc w:val="right"/>
        <w:rPr>
          <w:sz w:val="24"/>
        </w:rPr>
      </w:pPr>
    </w:p>
    <w:p w14:paraId="030FBAB0">
      <w:pPr>
        <w:spacing w:line="256" w:lineRule="exact"/>
        <w:jc w:val="right"/>
        <w:rPr>
          <w:sz w:val="24"/>
        </w:rPr>
      </w:pPr>
    </w:p>
    <w:p w14:paraId="710FDD2D">
      <w:pPr>
        <w:spacing w:line="256" w:lineRule="exact"/>
        <w:jc w:val="right"/>
        <w:rPr>
          <w:sz w:val="24"/>
        </w:rPr>
      </w:pPr>
    </w:p>
    <w:p w14:paraId="3E1DB3F9">
      <w:pPr>
        <w:spacing w:line="256" w:lineRule="exact"/>
        <w:jc w:val="right"/>
        <w:rPr>
          <w:sz w:val="24"/>
        </w:rPr>
      </w:pPr>
    </w:p>
    <w:p w14:paraId="184DF6DB">
      <w:pPr>
        <w:spacing w:line="256" w:lineRule="exact"/>
        <w:jc w:val="right"/>
        <w:rPr>
          <w:sz w:val="24"/>
        </w:rPr>
      </w:pPr>
    </w:p>
    <w:p w14:paraId="4B6D96A5">
      <w:pPr>
        <w:spacing w:line="256" w:lineRule="exact"/>
        <w:jc w:val="right"/>
        <w:rPr>
          <w:sz w:val="24"/>
        </w:rPr>
      </w:pPr>
    </w:p>
    <w:p w14:paraId="008B7D86">
      <w:pPr>
        <w:spacing w:line="256" w:lineRule="exact"/>
        <w:jc w:val="right"/>
        <w:rPr>
          <w:sz w:val="24"/>
        </w:rPr>
      </w:pPr>
    </w:p>
    <w:p w14:paraId="462F2E9F">
      <w:pPr>
        <w:spacing w:line="256" w:lineRule="exact"/>
        <w:jc w:val="right"/>
        <w:rPr>
          <w:sz w:val="24"/>
        </w:rPr>
      </w:pPr>
    </w:p>
    <w:p w14:paraId="7C52933E">
      <w:pPr>
        <w:spacing w:line="256" w:lineRule="exact"/>
        <w:jc w:val="right"/>
        <w:rPr>
          <w:sz w:val="24"/>
        </w:rPr>
      </w:pPr>
    </w:p>
    <w:p w14:paraId="012DA677">
      <w:pPr>
        <w:spacing w:line="256" w:lineRule="exact"/>
        <w:jc w:val="both"/>
        <w:rPr>
          <w:sz w:val="24"/>
        </w:rPr>
      </w:pPr>
    </w:p>
    <w:p w14:paraId="696D7E90">
      <w:pPr>
        <w:spacing w:line="256" w:lineRule="exact"/>
        <w:jc w:val="both"/>
        <w:rPr>
          <w:sz w:val="24"/>
        </w:rPr>
      </w:pPr>
    </w:p>
    <w:p w14:paraId="4452054A">
      <w:pPr>
        <w:spacing w:line="256" w:lineRule="exact"/>
        <w:jc w:val="both"/>
        <w:rPr>
          <w:sz w:val="24"/>
        </w:rPr>
      </w:pPr>
    </w:p>
    <w:p w14:paraId="70D3231A">
      <w:pPr>
        <w:spacing w:line="256" w:lineRule="exact"/>
        <w:jc w:val="both"/>
        <w:rPr>
          <w:sz w:val="24"/>
        </w:rPr>
      </w:pPr>
    </w:p>
    <w:p w14:paraId="6DD44C6C">
      <w:pPr>
        <w:spacing w:line="256" w:lineRule="exact"/>
        <w:jc w:val="both"/>
        <w:rPr>
          <w:sz w:val="24"/>
        </w:rPr>
      </w:pPr>
    </w:p>
    <w:p w14:paraId="6C495E01">
      <w:pPr>
        <w:spacing w:line="256" w:lineRule="exact"/>
        <w:jc w:val="both"/>
        <w:rPr>
          <w:sz w:val="24"/>
        </w:rPr>
      </w:pPr>
    </w:p>
    <w:p w14:paraId="00E588AB">
      <w:pPr>
        <w:spacing w:line="256" w:lineRule="exact"/>
        <w:jc w:val="both"/>
        <w:rPr>
          <w:sz w:val="24"/>
        </w:rPr>
      </w:pPr>
    </w:p>
    <w:p w14:paraId="42BB638A">
      <w:pPr>
        <w:spacing w:line="256" w:lineRule="exact"/>
        <w:jc w:val="both"/>
        <w:rPr>
          <w:sz w:val="24"/>
        </w:rPr>
      </w:pPr>
    </w:p>
    <w:p w14:paraId="31745099">
      <w:pPr>
        <w:widowControl/>
        <w:autoSpaceDE/>
        <w:autoSpaceDN/>
        <w:rPr>
          <w:b/>
          <w:bCs/>
          <w:sz w:val="28"/>
          <w:szCs w:val="24"/>
          <w:lang w:val="en-IN"/>
        </w:rPr>
      </w:pPr>
      <w:r>
        <w:rPr>
          <w:b/>
          <w:bCs/>
          <w:sz w:val="28"/>
          <w:szCs w:val="24"/>
          <w:lang w:val="en-IN"/>
        </w:rPr>
        <w:br w:type="page"/>
      </w:r>
    </w:p>
    <w:p w14:paraId="17332508">
      <w:pPr>
        <w:jc w:val="center"/>
        <w:rPr>
          <w:b/>
          <w:bCs/>
          <w:sz w:val="28"/>
          <w:szCs w:val="24"/>
          <w:lang w:val="en-IN"/>
        </w:rPr>
      </w:pPr>
      <w:r>
        <w:rPr>
          <w:b/>
          <w:bCs/>
          <w:sz w:val="28"/>
          <w:szCs w:val="24"/>
          <w:lang w:val="en-IN"/>
        </w:rPr>
        <w:t>CHAPTER 1</w:t>
      </w:r>
    </w:p>
    <w:p w14:paraId="6A54E00D">
      <w:pPr>
        <w:jc w:val="center"/>
        <w:rPr>
          <w:b/>
          <w:bCs/>
          <w:sz w:val="28"/>
          <w:szCs w:val="24"/>
          <w:lang w:val="en-IN"/>
        </w:rPr>
      </w:pPr>
    </w:p>
    <w:p w14:paraId="3E5310AB">
      <w:pPr>
        <w:jc w:val="center"/>
        <w:rPr>
          <w:b/>
          <w:bCs/>
          <w:sz w:val="24"/>
          <w:lang w:val="en-IN"/>
        </w:rPr>
      </w:pPr>
      <w:r>
        <w:rPr>
          <w:b/>
          <w:bCs/>
          <w:sz w:val="28"/>
          <w:szCs w:val="24"/>
          <w:lang w:val="en-IN"/>
        </w:rPr>
        <w:t>INTRODUCTION</w:t>
      </w:r>
    </w:p>
    <w:p w14:paraId="3A4A5B62">
      <w:pPr>
        <w:spacing w:line="256" w:lineRule="exact"/>
        <w:jc w:val="both"/>
        <w:rPr>
          <w:b/>
          <w:bCs/>
          <w:sz w:val="24"/>
          <w:lang w:val="en-IN"/>
        </w:rPr>
      </w:pPr>
    </w:p>
    <w:p w14:paraId="3BFADE39">
      <w:pPr>
        <w:spacing w:line="256" w:lineRule="exact"/>
        <w:jc w:val="both"/>
        <w:rPr>
          <w:b/>
          <w:bCs/>
          <w:sz w:val="24"/>
          <w:szCs w:val="24"/>
          <w:lang w:val="en-IN"/>
        </w:rPr>
      </w:pPr>
    </w:p>
    <w:p w14:paraId="1648CC29">
      <w:pPr>
        <w:numPr>
          <w:ilvl w:val="1"/>
          <w:numId w:val="1"/>
        </w:numPr>
        <w:spacing w:line="256" w:lineRule="exact"/>
        <w:jc w:val="both"/>
        <w:rPr>
          <w:b/>
          <w:bCs/>
          <w:sz w:val="24"/>
          <w:szCs w:val="24"/>
          <w:lang w:val="en-IN"/>
        </w:rPr>
      </w:pPr>
      <w:r>
        <w:rPr>
          <w:b/>
          <w:bCs/>
          <w:sz w:val="24"/>
          <w:szCs w:val="24"/>
          <w:lang w:val="en-IN"/>
        </w:rPr>
        <w:t>Background</w:t>
      </w:r>
    </w:p>
    <w:p w14:paraId="23EA7ECC">
      <w:pPr>
        <w:spacing w:line="256" w:lineRule="exact"/>
        <w:jc w:val="both"/>
        <w:rPr>
          <w:b/>
          <w:bCs/>
          <w:sz w:val="24"/>
          <w:szCs w:val="24"/>
          <w:lang w:val="en-IN"/>
        </w:rPr>
      </w:pPr>
    </w:p>
    <w:p w14:paraId="040B3BEE">
      <w:pPr>
        <w:spacing w:line="256" w:lineRule="exact"/>
        <w:jc w:val="both"/>
        <w:rPr>
          <w:rFonts w:hint="default" w:ascii="Times New Roman" w:hAnsi="Times New Roman" w:eastAsia="SimSun"/>
          <w:sz w:val="24"/>
          <w:szCs w:val="24"/>
        </w:rPr>
      </w:pPr>
      <w:r>
        <w:rPr>
          <w:rFonts w:hint="default" w:ascii="Times New Roman" w:hAnsi="Times New Roman" w:eastAsia="SimSun"/>
          <w:sz w:val="24"/>
          <w:szCs w:val="24"/>
        </w:rPr>
        <w:t>The Social Media Web Application project aims to replicate the core functionalities of Instagram, providing a platform for users to share photos, follow others, and interact with posts. This application is designed to offer a user-friendly and engaging social media experience, addressing the increasing demand for social connectivity in the digital age. Social media platforms have revolutionized how people communicate, share moments, and stay updated with their social circles. With the proliferation of smartphones and the internet, users now seek seamless and real-time experiences, which this project aspires to deliver.</w:t>
      </w:r>
    </w:p>
    <w:p w14:paraId="6A720A9C">
      <w:pPr>
        <w:spacing w:line="256" w:lineRule="exact"/>
        <w:jc w:val="left"/>
        <w:rPr>
          <w:rFonts w:hint="default" w:ascii="Times New Roman" w:hAnsi="Times New Roman" w:eastAsia="SimSun"/>
          <w:sz w:val="24"/>
          <w:szCs w:val="24"/>
        </w:rPr>
      </w:pPr>
    </w:p>
    <w:p w14:paraId="738F7A64">
      <w:pPr>
        <w:spacing w:line="256" w:lineRule="exact"/>
        <w:jc w:val="left"/>
        <w:rPr>
          <w:rFonts w:hint="default" w:ascii="Times New Roman" w:hAnsi="Times New Roman" w:cs="Times New Roman"/>
          <w:sz w:val="24"/>
          <w:szCs w:val="24"/>
          <w:lang w:val="en-IN"/>
        </w:rPr>
      </w:pPr>
      <w:r>
        <w:rPr>
          <w:rFonts w:hint="default" w:ascii="Times New Roman" w:hAnsi="Times New Roman" w:eastAsia="SimSun"/>
          <w:sz w:val="24"/>
          <w:szCs w:val="24"/>
        </w:rPr>
        <w:t>In recent years, the importance of social media in everyday life has grown exponentially. From personal connections to professional networking, social media platforms have become an integral part of our daily routines. By creating a platform that mimics the successful features of Instagram, this project intends to provide users with a familiar yet enhanced environment for social interaction. The focus on user experience and real-time interaction aims to make this platform a preferred choice for photo sharing and social engagement.</w:t>
      </w:r>
    </w:p>
    <w:p w14:paraId="1366EE02">
      <w:pPr>
        <w:spacing w:line="256" w:lineRule="exact"/>
        <w:jc w:val="both"/>
        <w:rPr>
          <w:sz w:val="24"/>
          <w:szCs w:val="24"/>
          <w:lang w:val="en-IN"/>
        </w:rPr>
      </w:pPr>
    </w:p>
    <w:p w14:paraId="663475DD">
      <w:pPr>
        <w:numPr>
          <w:ilvl w:val="1"/>
          <w:numId w:val="1"/>
        </w:numPr>
        <w:spacing w:line="256" w:lineRule="exact"/>
        <w:jc w:val="both"/>
        <w:rPr>
          <w:b/>
          <w:bCs/>
          <w:sz w:val="24"/>
          <w:szCs w:val="24"/>
          <w:lang w:val="en-IN"/>
        </w:rPr>
      </w:pPr>
      <w:r>
        <w:rPr>
          <w:b/>
          <w:bCs/>
          <w:sz w:val="24"/>
          <w:szCs w:val="24"/>
          <w:lang w:val="en-IN"/>
        </w:rPr>
        <w:t>Project Overview</w:t>
      </w:r>
    </w:p>
    <w:p w14:paraId="5D4A39EC">
      <w:pPr>
        <w:spacing w:line="256" w:lineRule="exact"/>
        <w:jc w:val="both"/>
        <w:rPr>
          <w:b/>
          <w:bCs/>
          <w:sz w:val="24"/>
          <w:szCs w:val="24"/>
          <w:lang w:val="en-IN"/>
        </w:rPr>
      </w:pPr>
      <w:r>
        <w:rPr>
          <w:b/>
          <w:bCs/>
          <w:sz w:val="24"/>
          <w:szCs w:val="24"/>
          <w:lang w:val="en-IN"/>
        </w:rPr>
        <w:t xml:space="preserve">      </w:t>
      </w:r>
    </w:p>
    <w:p w14:paraId="56C35339">
      <w:pPr>
        <w:spacing w:line="256" w:lineRule="exact"/>
        <w:jc w:val="left"/>
        <w:rPr>
          <w:rFonts w:hint="default" w:ascii="Times New Roman" w:hAnsi="Times New Roman" w:eastAsia="SimSun"/>
          <w:sz w:val="24"/>
          <w:szCs w:val="24"/>
        </w:rPr>
      </w:pPr>
      <w:r>
        <w:rPr>
          <w:rFonts w:hint="default" w:ascii="Times New Roman" w:hAnsi="Times New Roman" w:eastAsia="SimSun"/>
          <w:sz w:val="24"/>
          <w:szCs w:val="24"/>
        </w:rPr>
        <w:t>The project involves creating a web-based platform where users can create accounts, share photos, view the feed of the users they follow, and interact with posts. The frontend is powered by React JS for a dynamic and responsive user experience, while Tailwind CSS ensures a modern and consistent design. Firebase is used for the backend, providing real-time database services and secure user authentication. The combination of these technologies aims to offer a robust and scalable solution for social media interaction.</w:t>
      </w:r>
    </w:p>
    <w:p w14:paraId="7517AD82">
      <w:pPr>
        <w:spacing w:line="256" w:lineRule="exact"/>
        <w:jc w:val="left"/>
        <w:rPr>
          <w:rFonts w:hint="default" w:ascii="Times New Roman" w:hAnsi="Times New Roman" w:eastAsia="SimSun"/>
          <w:sz w:val="24"/>
          <w:szCs w:val="24"/>
        </w:rPr>
      </w:pPr>
    </w:p>
    <w:p w14:paraId="76B9BCCF">
      <w:pPr>
        <w:spacing w:line="256" w:lineRule="exact"/>
        <w:jc w:val="left"/>
        <w:rPr>
          <w:rFonts w:hint="default" w:ascii="Times New Roman" w:hAnsi="Times New Roman" w:eastAsia="SimSun"/>
          <w:sz w:val="24"/>
          <w:szCs w:val="24"/>
        </w:rPr>
      </w:pPr>
      <w:r>
        <w:rPr>
          <w:rFonts w:hint="default" w:ascii="Times New Roman" w:hAnsi="Times New Roman" w:eastAsia="SimSun"/>
          <w:sz w:val="24"/>
          <w:szCs w:val="24"/>
        </w:rPr>
        <w:t>React JS, a popular JavaScript library for building user interfaces, is chosen for its component-based architecture and efficiency in managing the application state. Tailwind CSS is selected for its utility-first approach to styling, which allows for rapid development and a cohesive design language. Firebase, a comprehensive app development platform, provides essential backend services such as real-time database, authentication, and hosting. This technology stack ensures that the application is both performant and secure.</w:t>
      </w:r>
    </w:p>
    <w:p w14:paraId="0457D096">
      <w:pPr>
        <w:spacing w:line="256" w:lineRule="exact"/>
        <w:jc w:val="left"/>
        <w:rPr>
          <w:rFonts w:hint="default" w:ascii="Times New Roman" w:hAnsi="Times New Roman" w:eastAsia="SimSun"/>
          <w:sz w:val="24"/>
          <w:szCs w:val="24"/>
        </w:rPr>
      </w:pPr>
    </w:p>
    <w:p w14:paraId="0104A71F">
      <w:pPr>
        <w:spacing w:line="256" w:lineRule="exact"/>
        <w:jc w:val="left"/>
        <w:rPr>
          <w:rFonts w:hint="default" w:ascii="Times New Roman" w:hAnsi="Times New Roman" w:eastAsia="SimSun"/>
          <w:sz w:val="24"/>
          <w:szCs w:val="24"/>
        </w:rPr>
      </w:pPr>
      <w:r>
        <w:rPr>
          <w:rFonts w:hint="default" w:ascii="Times New Roman" w:hAnsi="Times New Roman" w:eastAsia="SimSun"/>
          <w:sz w:val="24"/>
          <w:szCs w:val="24"/>
        </w:rPr>
        <w:t>The user interface (UI) and user experience (UX) are critical components of this project. A well-designed UI ensures that users find the application visually appealing, while a well-thought-out UX guarantees ease of use and intuitive navigation. The application's design principles are centered around simplicity, responsiveness, and accessibility, ensuring that users across different devices and screen sizes have a consistent experience.</w:t>
      </w:r>
    </w:p>
    <w:p w14:paraId="59E1E7BB">
      <w:pPr>
        <w:spacing w:line="256" w:lineRule="exact"/>
        <w:jc w:val="left"/>
        <w:rPr>
          <w:rFonts w:hint="default" w:ascii="Times New Roman" w:hAnsi="Times New Roman" w:eastAsia="SimSun"/>
          <w:sz w:val="24"/>
          <w:szCs w:val="24"/>
        </w:rPr>
      </w:pPr>
    </w:p>
    <w:p w14:paraId="40210A79">
      <w:pPr>
        <w:spacing w:line="256" w:lineRule="exact"/>
        <w:jc w:val="left"/>
        <w:rPr>
          <w:rFonts w:hint="default" w:ascii="Times New Roman" w:hAnsi="Times New Roman" w:eastAsia="SimSun"/>
          <w:sz w:val="24"/>
          <w:szCs w:val="24"/>
        </w:rPr>
      </w:pPr>
    </w:p>
    <w:p w14:paraId="48FA7283">
      <w:pPr>
        <w:spacing w:line="256" w:lineRule="exact"/>
        <w:jc w:val="left"/>
        <w:rPr>
          <w:rFonts w:hint="default" w:ascii="Times New Roman" w:hAnsi="Times New Roman" w:eastAsia="SimSun"/>
          <w:sz w:val="24"/>
          <w:szCs w:val="24"/>
        </w:rPr>
      </w:pPr>
    </w:p>
    <w:p w14:paraId="3F491251">
      <w:pPr>
        <w:spacing w:line="256" w:lineRule="exact"/>
        <w:jc w:val="left"/>
        <w:rPr>
          <w:rFonts w:hint="default" w:ascii="Times New Roman" w:hAnsi="Times New Roman" w:eastAsia="SimSun"/>
          <w:sz w:val="24"/>
          <w:szCs w:val="24"/>
        </w:rPr>
      </w:pPr>
    </w:p>
    <w:p w14:paraId="5A06A16C">
      <w:pPr>
        <w:spacing w:line="256" w:lineRule="exact"/>
        <w:jc w:val="left"/>
        <w:rPr>
          <w:rFonts w:hint="default" w:ascii="Times New Roman" w:hAnsi="Times New Roman" w:eastAsia="SimSun"/>
          <w:sz w:val="24"/>
          <w:szCs w:val="24"/>
        </w:rPr>
      </w:pPr>
    </w:p>
    <w:p w14:paraId="5B922D6F">
      <w:pPr>
        <w:spacing w:line="256" w:lineRule="exact"/>
        <w:jc w:val="left"/>
        <w:rPr>
          <w:rFonts w:ascii="SimSun" w:hAnsi="SimSun" w:eastAsia="SimSun" w:cs="SimSun"/>
          <w:sz w:val="24"/>
          <w:szCs w:val="24"/>
          <w:lang w:val="en-IN"/>
        </w:rPr>
      </w:pPr>
    </w:p>
    <w:p w14:paraId="5EE21255">
      <w:pPr>
        <w:numPr>
          <w:ilvl w:val="1"/>
          <w:numId w:val="1"/>
        </w:numPr>
        <w:spacing w:line="256" w:lineRule="exact"/>
        <w:jc w:val="both"/>
        <w:rPr>
          <w:b/>
          <w:bCs/>
          <w:sz w:val="24"/>
          <w:szCs w:val="24"/>
          <w:lang w:val="en-IN"/>
        </w:rPr>
      </w:pPr>
      <w:r>
        <w:rPr>
          <w:b/>
          <w:bCs/>
          <w:sz w:val="24"/>
          <w:szCs w:val="24"/>
          <w:lang w:val="en-IN"/>
        </w:rPr>
        <w:t>Objective</w:t>
      </w:r>
    </w:p>
    <w:p w14:paraId="63FB8D6A">
      <w:pPr>
        <w:spacing w:line="256" w:lineRule="exact"/>
        <w:jc w:val="both"/>
        <w:rPr>
          <w:b/>
          <w:bCs/>
          <w:sz w:val="24"/>
          <w:szCs w:val="24"/>
          <w:lang w:val="en-IN"/>
        </w:rPr>
      </w:pPr>
    </w:p>
    <w:p w14:paraId="7A23D049">
      <w:pPr>
        <w:spacing w:line="256" w:lineRule="exact"/>
        <w:jc w:val="both"/>
        <w:rPr>
          <w:sz w:val="24"/>
          <w:szCs w:val="24"/>
          <w:lang w:val="en-IN"/>
        </w:rPr>
      </w:pPr>
      <w:r>
        <w:rPr>
          <w:sz w:val="24"/>
          <w:szCs w:val="24"/>
          <w:lang w:val="en-IN"/>
        </w:rPr>
        <w:t xml:space="preserve">The primary objective </w:t>
      </w:r>
      <w:r>
        <w:rPr>
          <w:rFonts w:hint="default"/>
          <w:sz w:val="24"/>
          <w:szCs w:val="24"/>
          <w:lang w:val="en-IN"/>
        </w:rPr>
        <w:t>o</w:t>
      </w:r>
      <w:r>
        <w:rPr>
          <w:sz w:val="24"/>
          <w:szCs w:val="24"/>
          <w:lang w:val="en-IN"/>
        </w:rPr>
        <w:t xml:space="preserve">f </w:t>
      </w:r>
      <w:r>
        <w:rPr>
          <w:rFonts w:hint="default"/>
          <w:sz w:val="24"/>
          <w:szCs w:val="24"/>
          <w:lang w:val="en-IN"/>
        </w:rPr>
        <w:t>the Social Media Web Application</w:t>
      </w:r>
      <w:r>
        <w:rPr>
          <w:sz w:val="24"/>
          <w:szCs w:val="24"/>
          <w:lang w:val="en-IN"/>
        </w:rPr>
        <w:t xml:space="preserve"> include:</w:t>
      </w:r>
    </w:p>
    <w:p w14:paraId="01EB107E">
      <w:pPr>
        <w:spacing w:line="256" w:lineRule="exact"/>
        <w:jc w:val="both"/>
        <w:rPr>
          <w:sz w:val="24"/>
          <w:szCs w:val="24"/>
          <w:lang w:val="en-IN"/>
        </w:rPr>
      </w:pPr>
    </w:p>
    <w:p w14:paraId="4B5470B5">
      <w:pPr>
        <w:pStyle w:val="15"/>
        <w:numPr>
          <w:ilvl w:val="0"/>
          <w:numId w:val="2"/>
        </w:numPr>
        <w:spacing w:line="256" w:lineRule="exact"/>
        <w:jc w:val="left"/>
        <w:rPr>
          <w:rFonts w:hint="default" w:ascii="Times New Roman" w:hAnsi="Times New Roman" w:eastAsia="SimSun" w:cs="Times New Roman"/>
          <w:sz w:val="24"/>
          <w:szCs w:val="24"/>
          <w:lang w:val="en-IN"/>
        </w:rPr>
      </w:pPr>
      <w:r>
        <w:rPr>
          <w:rFonts w:hint="default"/>
          <w:sz w:val="24"/>
          <w:szCs w:val="24"/>
          <w:lang w:val="en-IN"/>
        </w:rPr>
        <w:t>User Engagement</w:t>
      </w:r>
      <w:r>
        <w:rPr>
          <w:sz w:val="24"/>
          <w:szCs w:val="24"/>
          <w:lang w:val="en-IN"/>
        </w:rPr>
        <w:t xml:space="preserve">: </w:t>
      </w:r>
      <w:r>
        <w:rPr>
          <w:rFonts w:hint="default" w:ascii="Times New Roman" w:hAnsi="Times New Roman" w:eastAsia="SimSun"/>
          <w:sz w:val="24"/>
          <w:szCs w:val="24"/>
        </w:rPr>
        <w:t>Providing an interactive platform for photo sharing and social interaction. The application aims to keep users engaged through features like photo sharing, liking, commenting, and following other users. Engagement is a key metric for the success of social media platforms, and this project focuses on creating an engaging environment that encourages users to spend more time on the platform.</w:t>
      </w:r>
    </w:p>
    <w:p w14:paraId="77625F3C">
      <w:pPr>
        <w:pStyle w:val="15"/>
        <w:numPr>
          <w:ilvl w:val="0"/>
          <w:numId w:val="0"/>
        </w:numPr>
        <w:spacing w:line="256" w:lineRule="exact"/>
        <w:ind w:left="360" w:leftChars="0"/>
        <w:jc w:val="left"/>
        <w:rPr>
          <w:rFonts w:hint="default" w:ascii="Times New Roman" w:hAnsi="Times New Roman" w:cs="Times New Roman"/>
          <w:sz w:val="24"/>
          <w:szCs w:val="24"/>
          <w:lang w:val="en-IN"/>
        </w:rPr>
      </w:pPr>
    </w:p>
    <w:p w14:paraId="217DE293">
      <w:pPr>
        <w:pStyle w:val="15"/>
        <w:numPr>
          <w:ilvl w:val="0"/>
          <w:numId w:val="2"/>
        </w:numPr>
        <w:spacing w:line="256" w:lineRule="exact"/>
        <w:jc w:val="left"/>
        <w:rPr>
          <w:rFonts w:hint="default" w:ascii="Times New Roman" w:hAnsi="Times New Roman" w:cs="Times New Roman"/>
          <w:sz w:val="24"/>
          <w:szCs w:val="24"/>
          <w:lang w:val="en-IN"/>
        </w:rPr>
      </w:pPr>
      <w:r>
        <w:rPr>
          <w:rFonts w:hint="default"/>
          <w:sz w:val="24"/>
          <w:szCs w:val="24"/>
          <w:lang w:val="en-IN"/>
        </w:rPr>
        <w:t>Real-time Interaction</w:t>
      </w:r>
      <w:r>
        <w:rPr>
          <w:sz w:val="24"/>
          <w:szCs w:val="24"/>
          <w:lang w:val="en-IN"/>
        </w:rPr>
        <w:t xml:space="preserve">: </w:t>
      </w:r>
      <w:r>
        <w:rPr>
          <w:rFonts w:hint="default" w:ascii="Times New Roman" w:hAnsi="Times New Roman" w:eastAsia="SimSun"/>
          <w:sz w:val="24"/>
          <w:szCs w:val="24"/>
        </w:rPr>
        <w:t>Ensuring updates and interactions are reflected in real-time. Real-time interaction is crucial for maintaining the dynamic nature of social media. By leveraging Firebase's real-time database capabilities, the application can provide instantaneous updates, ensuring that users see the latest content and interactions without delay.</w:t>
      </w:r>
    </w:p>
    <w:p w14:paraId="21262DF1">
      <w:pPr>
        <w:pStyle w:val="15"/>
        <w:numPr>
          <w:ilvl w:val="0"/>
          <w:numId w:val="0"/>
        </w:numPr>
        <w:spacing w:line="256" w:lineRule="exact"/>
        <w:ind w:left="360" w:leftChars="0"/>
        <w:jc w:val="left"/>
        <w:rPr>
          <w:rFonts w:hint="default" w:ascii="Times New Roman" w:hAnsi="Times New Roman" w:cs="Times New Roman"/>
          <w:sz w:val="24"/>
          <w:szCs w:val="24"/>
          <w:lang w:val="en-IN"/>
        </w:rPr>
      </w:pPr>
    </w:p>
    <w:p w14:paraId="2CFBB6C2">
      <w:pPr>
        <w:pStyle w:val="15"/>
        <w:numPr>
          <w:ilvl w:val="0"/>
          <w:numId w:val="2"/>
        </w:numPr>
        <w:spacing w:line="256" w:lineRule="exact"/>
        <w:jc w:val="both"/>
        <w:rPr>
          <w:rFonts w:hint="default" w:ascii="Times New Roman" w:hAnsi="Times New Roman" w:cs="Times New Roman"/>
          <w:sz w:val="24"/>
          <w:szCs w:val="24"/>
          <w:lang w:val="en-IN"/>
        </w:rPr>
      </w:pPr>
      <w:r>
        <w:rPr>
          <w:rFonts w:hint="default" w:cs="Times New Roman"/>
          <w:sz w:val="24"/>
          <w:szCs w:val="24"/>
          <w:lang w:val="en-IN"/>
        </w:rPr>
        <w:t xml:space="preserve">User Convenience: </w:t>
      </w:r>
      <w:r>
        <w:rPr>
          <w:rFonts w:hint="default" w:ascii="Times New Roman" w:hAnsi="Times New Roman" w:eastAsia="SimSun"/>
          <w:sz w:val="24"/>
          <w:szCs w:val="24"/>
        </w:rPr>
        <w:t>Offering a familiar and intuitive interface for social media users. A familiar interface reduces the learning curve for new users, making it easier for them to start using the platform. The interface design takes inspiration from popular social media applications, ensuring that users feel comfortable and confident navigating the app.</w:t>
      </w:r>
    </w:p>
    <w:p w14:paraId="4F17B013">
      <w:pPr>
        <w:spacing w:line="256" w:lineRule="exact"/>
        <w:jc w:val="both"/>
        <w:rPr>
          <w:sz w:val="24"/>
          <w:szCs w:val="24"/>
          <w:lang w:val="en-IN"/>
        </w:rPr>
      </w:pPr>
    </w:p>
    <w:p w14:paraId="3F40DDF9">
      <w:pPr>
        <w:numPr>
          <w:ilvl w:val="1"/>
          <w:numId w:val="1"/>
        </w:numPr>
        <w:spacing w:line="256" w:lineRule="exact"/>
        <w:jc w:val="both"/>
        <w:rPr>
          <w:b/>
          <w:bCs/>
          <w:sz w:val="24"/>
          <w:szCs w:val="24"/>
          <w:lang w:val="en-IN"/>
        </w:rPr>
      </w:pPr>
      <w:r>
        <w:rPr>
          <w:b/>
          <w:bCs/>
          <w:sz w:val="24"/>
          <w:szCs w:val="24"/>
          <w:lang w:val="en-IN"/>
        </w:rPr>
        <w:t>Key Features</w:t>
      </w:r>
    </w:p>
    <w:p w14:paraId="403C812E">
      <w:pPr>
        <w:spacing w:line="256" w:lineRule="exact"/>
        <w:jc w:val="both"/>
        <w:rPr>
          <w:b/>
          <w:bCs/>
          <w:sz w:val="24"/>
          <w:szCs w:val="24"/>
          <w:lang w:val="en-IN"/>
        </w:rPr>
      </w:pPr>
    </w:p>
    <w:p w14:paraId="350BFE3D">
      <w:pPr>
        <w:numPr>
          <w:ilvl w:val="0"/>
          <w:numId w:val="3"/>
        </w:numPr>
        <w:spacing w:line="256" w:lineRule="exact"/>
        <w:jc w:val="both"/>
        <w:rPr>
          <w:b/>
          <w:bCs/>
          <w:sz w:val="24"/>
          <w:szCs w:val="24"/>
          <w:lang w:val="en-IN"/>
        </w:rPr>
      </w:pPr>
      <w:r>
        <w:rPr>
          <w:b/>
          <w:bCs/>
          <w:sz w:val="24"/>
          <w:szCs w:val="24"/>
          <w:lang w:val="en-IN"/>
        </w:rPr>
        <w:t>User Authentication:</w:t>
      </w:r>
    </w:p>
    <w:p w14:paraId="2FFA2A37">
      <w:pPr>
        <w:spacing w:line="256" w:lineRule="exact"/>
        <w:jc w:val="both"/>
        <w:rPr>
          <w:b/>
          <w:bCs/>
          <w:sz w:val="24"/>
          <w:szCs w:val="24"/>
          <w:lang w:val="en-IN"/>
        </w:rPr>
      </w:pPr>
    </w:p>
    <w:p w14:paraId="5179B45E">
      <w:pPr>
        <w:numPr>
          <w:ilvl w:val="0"/>
          <w:numId w:val="4"/>
        </w:numPr>
        <w:spacing w:line="256" w:lineRule="exact"/>
        <w:jc w:val="left"/>
        <w:rPr>
          <w:rFonts w:hint="default" w:ascii="Times New Roman" w:hAnsi="Times New Roman" w:cs="Times New Roman"/>
          <w:sz w:val="24"/>
          <w:szCs w:val="24"/>
          <w:lang w:val="en-IN"/>
        </w:rPr>
      </w:pPr>
      <w:r>
        <w:rPr>
          <w:rFonts w:hint="default" w:ascii="Times New Roman" w:hAnsi="Times New Roman" w:eastAsia="SimSun" w:cs="Times New Roman"/>
          <w:sz w:val="24"/>
          <w:szCs w:val="24"/>
        </w:rPr>
        <w:t>Secure login and registration</w:t>
      </w:r>
      <w:r>
        <w:rPr>
          <w:rFonts w:hint="default" w:eastAsia="SimSun" w:cs="Times New Roman"/>
          <w:sz w:val="24"/>
          <w:szCs w:val="24"/>
          <w:lang w:val="en-IN"/>
        </w:rPr>
        <w:t xml:space="preserve">: </w:t>
      </w:r>
      <w:r>
        <w:rPr>
          <w:rFonts w:hint="default" w:eastAsia="SimSun"/>
          <w:sz w:val="24"/>
          <w:szCs w:val="24"/>
          <w:lang w:val="en-IN"/>
        </w:rPr>
        <w:t>Ensuring that user data is protected through secure authentication methods. Users can create accounts using their email and password, and the authentication process includes measures like email verification and password encryption to enhance security</w:t>
      </w:r>
    </w:p>
    <w:p w14:paraId="0FB34C9A">
      <w:pPr>
        <w:numPr>
          <w:ilvl w:val="0"/>
          <w:numId w:val="0"/>
        </w:numPr>
        <w:spacing w:line="256" w:lineRule="exact"/>
        <w:jc w:val="left"/>
        <w:rPr>
          <w:rFonts w:hint="default" w:ascii="Times New Roman" w:hAnsi="Times New Roman" w:cs="Times New Roman"/>
          <w:sz w:val="24"/>
          <w:szCs w:val="24"/>
          <w:lang w:val="en-IN"/>
        </w:rPr>
      </w:pPr>
    </w:p>
    <w:p w14:paraId="116DC82E">
      <w:pPr>
        <w:numPr>
          <w:ilvl w:val="0"/>
          <w:numId w:val="4"/>
        </w:numPr>
        <w:spacing w:line="256" w:lineRule="exact"/>
        <w:jc w:val="left"/>
        <w:rPr>
          <w:rFonts w:hint="default" w:ascii="Times New Roman" w:hAnsi="Times New Roman" w:cs="Times New Roman"/>
          <w:sz w:val="24"/>
          <w:szCs w:val="24"/>
          <w:lang w:val="en-IN"/>
        </w:rPr>
      </w:pPr>
      <w:r>
        <w:rPr>
          <w:rFonts w:hint="default" w:ascii="Times New Roman" w:hAnsi="Times New Roman" w:eastAsia="SimSun" w:cs="Times New Roman"/>
          <w:sz w:val="24"/>
          <w:szCs w:val="24"/>
        </w:rPr>
        <w:t>Password encryption</w:t>
      </w:r>
      <w:r>
        <w:rPr>
          <w:rFonts w:hint="default" w:eastAsia="SimSun" w:cs="Times New Roman"/>
          <w:sz w:val="24"/>
          <w:szCs w:val="24"/>
          <w:lang w:val="en-IN"/>
        </w:rPr>
        <w:t xml:space="preserve">: </w:t>
      </w:r>
      <w:r>
        <w:rPr>
          <w:rFonts w:hint="default" w:eastAsia="SimSun"/>
          <w:sz w:val="24"/>
          <w:szCs w:val="24"/>
          <w:lang w:val="en-IN"/>
        </w:rPr>
        <w:t>All passwords are encrypted using industry-standard encryption techniques, ensuring that user credentials are not stored in plain text and are protected from unauthorized access.</w:t>
      </w:r>
    </w:p>
    <w:p w14:paraId="36097C64">
      <w:pPr>
        <w:spacing w:line="256" w:lineRule="exact"/>
        <w:jc w:val="both"/>
        <w:rPr>
          <w:sz w:val="24"/>
          <w:szCs w:val="24"/>
          <w:lang w:val="en-IN"/>
        </w:rPr>
      </w:pPr>
    </w:p>
    <w:p w14:paraId="194B34CB">
      <w:pPr>
        <w:numPr>
          <w:ilvl w:val="0"/>
          <w:numId w:val="3"/>
        </w:numPr>
        <w:spacing w:line="256" w:lineRule="exact"/>
        <w:jc w:val="both"/>
        <w:rPr>
          <w:b/>
          <w:bCs/>
          <w:sz w:val="24"/>
          <w:szCs w:val="24"/>
          <w:lang w:val="en-IN"/>
        </w:rPr>
      </w:pPr>
      <w:r>
        <w:rPr>
          <w:rFonts w:hint="default"/>
          <w:b/>
          <w:bCs/>
          <w:sz w:val="24"/>
          <w:szCs w:val="24"/>
          <w:lang w:val="en-IN"/>
        </w:rPr>
        <w:t>Post Creation and Management</w:t>
      </w:r>
      <w:r>
        <w:rPr>
          <w:b/>
          <w:bCs/>
          <w:sz w:val="24"/>
          <w:szCs w:val="24"/>
          <w:lang w:val="en-IN"/>
        </w:rPr>
        <w:t>:</w:t>
      </w:r>
    </w:p>
    <w:p w14:paraId="6FCFDA4B">
      <w:pPr>
        <w:spacing w:line="256" w:lineRule="exact"/>
        <w:jc w:val="both"/>
        <w:rPr>
          <w:b/>
          <w:bCs/>
          <w:sz w:val="24"/>
          <w:szCs w:val="24"/>
          <w:lang w:val="en-IN"/>
        </w:rPr>
      </w:pPr>
    </w:p>
    <w:p w14:paraId="0299D420">
      <w:pPr>
        <w:numPr>
          <w:ilvl w:val="0"/>
          <w:numId w:val="5"/>
        </w:numPr>
        <w:spacing w:line="256" w:lineRule="exact"/>
        <w:jc w:val="left"/>
        <w:rPr>
          <w:rFonts w:hint="default" w:ascii="Times New Roman" w:hAnsi="Times New Roman" w:cs="Times New Roman"/>
          <w:sz w:val="24"/>
          <w:szCs w:val="24"/>
          <w:lang w:val="en-IN"/>
        </w:rPr>
      </w:pPr>
      <w:r>
        <w:rPr>
          <w:rFonts w:hint="default" w:ascii="Times New Roman" w:hAnsi="Times New Roman" w:eastAsia="SimSun" w:cs="Times New Roman"/>
          <w:sz w:val="24"/>
          <w:szCs w:val="24"/>
        </w:rPr>
        <w:t>Users can create, edit, and delete posts</w:t>
      </w:r>
      <w:r>
        <w:rPr>
          <w:rFonts w:hint="default" w:eastAsia="SimSun" w:cs="Times New Roman"/>
          <w:sz w:val="24"/>
          <w:szCs w:val="24"/>
          <w:lang w:val="en-IN"/>
        </w:rPr>
        <w:t xml:space="preserve">: </w:t>
      </w:r>
      <w:r>
        <w:rPr>
          <w:rFonts w:hint="default" w:eastAsia="SimSun"/>
          <w:sz w:val="24"/>
          <w:szCs w:val="24"/>
          <w:lang w:val="en-IN"/>
        </w:rPr>
        <w:t>Providing flexibility for users to manage their content. Users have complete control over their posts, with options to create new posts, edit existing ones, and delete those they no longer wish to keep.</w:t>
      </w:r>
    </w:p>
    <w:p w14:paraId="20491EA8">
      <w:pPr>
        <w:numPr>
          <w:ilvl w:val="0"/>
          <w:numId w:val="0"/>
        </w:numPr>
        <w:spacing w:line="256" w:lineRule="exact"/>
        <w:jc w:val="left"/>
        <w:rPr>
          <w:rFonts w:hint="default" w:ascii="Times New Roman" w:hAnsi="Times New Roman" w:cs="Times New Roman"/>
          <w:sz w:val="24"/>
          <w:szCs w:val="24"/>
          <w:lang w:val="en-IN"/>
        </w:rPr>
      </w:pPr>
    </w:p>
    <w:p w14:paraId="022AE847">
      <w:pPr>
        <w:numPr>
          <w:ilvl w:val="0"/>
          <w:numId w:val="5"/>
        </w:numPr>
        <w:spacing w:line="256" w:lineRule="exact"/>
        <w:jc w:val="left"/>
        <w:rPr>
          <w:sz w:val="24"/>
          <w:szCs w:val="24"/>
          <w:lang w:val="en-IN"/>
        </w:rPr>
      </w:pPr>
      <w:r>
        <w:rPr>
          <w:rFonts w:hint="default" w:ascii="Times New Roman" w:hAnsi="Times New Roman" w:eastAsia="SimSun" w:cs="Times New Roman"/>
          <w:sz w:val="24"/>
          <w:szCs w:val="24"/>
        </w:rPr>
        <w:t>Upload and display photos</w:t>
      </w:r>
      <w:r>
        <w:rPr>
          <w:rFonts w:hint="default" w:eastAsia="SimSun" w:cs="Times New Roman"/>
          <w:sz w:val="24"/>
          <w:szCs w:val="24"/>
          <w:lang w:val="en-IN"/>
        </w:rPr>
        <w:t xml:space="preserve">: </w:t>
      </w:r>
      <w:r>
        <w:rPr>
          <w:rFonts w:hint="default" w:eastAsia="SimSun"/>
          <w:sz w:val="24"/>
          <w:szCs w:val="24"/>
          <w:lang w:val="en-IN"/>
        </w:rPr>
        <w:t>Allowing users to share their photos with their followers. The photo upload feature supports various image formats and ensures that photos are displayed in high quality.</w:t>
      </w:r>
    </w:p>
    <w:p w14:paraId="755AD804">
      <w:pPr>
        <w:spacing w:line="256" w:lineRule="exact"/>
        <w:jc w:val="both"/>
        <w:rPr>
          <w:sz w:val="24"/>
          <w:szCs w:val="24"/>
          <w:lang w:val="en-IN"/>
        </w:rPr>
      </w:pPr>
    </w:p>
    <w:p w14:paraId="0339BCCF">
      <w:pPr>
        <w:numPr>
          <w:ilvl w:val="0"/>
          <w:numId w:val="3"/>
        </w:numPr>
        <w:spacing w:line="256" w:lineRule="exact"/>
        <w:jc w:val="both"/>
        <w:rPr>
          <w:b/>
          <w:bCs/>
          <w:sz w:val="24"/>
          <w:szCs w:val="24"/>
          <w:lang w:val="en-IN"/>
        </w:rPr>
      </w:pPr>
      <w:r>
        <w:rPr>
          <w:rFonts w:hint="default"/>
          <w:b/>
          <w:bCs/>
          <w:sz w:val="24"/>
          <w:szCs w:val="24"/>
          <w:lang w:val="en-IN"/>
        </w:rPr>
        <w:t>Interactive Feed</w:t>
      </w:r>
      <w:r>
        <w:rPr>
          <w:b/>
          <w:bCs/>
          <w:sz w:val="24"/>
          <w:szCs w:val="24"/>
          <w:lang w:val="en-IN"/>
        </w:rPr>
        <w:t>:</w:t>
      </w:r>
    </w:p>
    <w:p w14:paraId="7E428199">
      <w:pPr>
        <w:spacing w:line="256" w:lineRule="exact"/>
        <w:jc w:val="both"/>
        <w:rPr>
          <w:b/>
          <w:bCs/>
          <w:sz w:val="24"/>
          <w:szCs w:val="24"/>
          <w:lang w:val="en-IN"/>
        </w:rPr>
      </w:pPr>
    </w:p>
    <w:p w14:paraId="7233631C">
      <w:pPr>
        <w:numPr>
          <w:ilvl w:val="0"/>
          <w:numId w:val="6"/>
        </w:numPr>
        <w:spacing w:line="256" w:lineRule="exact"/>
        <w:jc w:val="left"/>
        <w:rPr>
          <w:sz w:val="24"/>
          <w:szCs w:val="24"/>
          <w:lang w:val="en-IN"/>
        </w:rPr>
      </w:pPr>
      <w:r>
        <w:rPr>
          <w:rFonts w:hint="default" w:ascii="Times New Roman" w:hAnsi="Times New Roman" w:eastAsia="SimSun" w:cs="Times New Roman"/>
          <w:sz w:val="24"/>
          <w:szCs w:val="24"/>
        </w:rPr>
        <w:t>View, like, and comment on posts</w:t>
      </w:r>
      <w:r>
        <w:rPr>
          <w:rFonts w:hint="default" w:eastAsia="SimSun" w:cs="Times New Roman"/>
          <w:sz w:val="24"/>
          <w:szCs w:val="24"/>
          <w:lang w:val="en-IN"/>
        </w:rPr>
        <w:t xml:space="preserve">: </w:t>
      </w:r>
      <w:r>
        <w:rPr>
          <w:rFonts w:hint="default" w:eastAsia="SimSun"/>
          <w:sz w:val="24"/>
          <w:szCs w:val="24"/>
          <w:lang w:val="en-IN"/>
        </w:rPr>
        <w:t>Enabling users to interact with content shared by others. The feed displays posts from users that one follows, and interactions like likes and comments are prominently featured to encourage engagement.</w:t>
      </w:r>
    </w:p>
    <w:p w14:paraId="5C8AB6DA">
      <w:pPr>
        <w:numPr>
          <w:ilvl w:val="0"/>
          <w:numId w:val="0"/>
        </w:numPr>
        <w:spacing w:line="256" w:lineRule="exact"/>
        <w:jc w:val="left"/>
        <w:rPr>
          <w:sz w:val="24"/>
          <w:szCs w:val="24"/>
          <w:lang w:val="en-IN"/>
        </w:rPr>
      </w:pPr>
    </w:p>
    <w:p w14:paraId="5ACA4CA5">
      <w:pPr>
        <w:numPr>
          <w:ilvl w:val="0"/>
          <w:numId w:val="6"/>
        </w:numPr>
        <w:spacing w:line="256" w:lineRule="exact"/>
        <w:jc w:val="left"/>
        <w:rPr>
          <w:sz w:val="24"/>
          <w:szCs w:val="24"/>
          <w:lang w:val="en-IN"/>
        </w:rPr>
      </w:pPr>
      <w:r>
        <w:rPr>
          <w:rFonts w:hint="default" w:eastAsia="SimSun" w:cs="Times New Roman"/>
          <w:sz w:val="24"/>
          <w:szCs w:val="24"/>
          <w:lang w:val="en-IN"/>
        </w:rPr>
        <w:t xml:space="preserve">Real-time updates: </w:t>
      </w:r>
      <w:r>
        <w:rPr>
          <w:rFonts w:hint="default" w:eastAsia="SimSun"/>
          <w:sz w:val="24"/>
          <w:szCs w:val="24"/>
          <w:lang w:val="en-IN"/>
        </w:rPr>
        <w:t>Ensuring that interactions are updated instantaneously. Firebase's real-time database ensures that any new likes, comments, or posts are immediately visible to users without needing to refresh the page.</w:t>
      </w:r>
    </w:p>
    <w:p w14:paraId="23398703">
      <w:pPr>
        <w:spacing w:line="256" w:lineRule="exact"/>
        <w:jc w:val="both"/>
        <w:rPr>
          <w:sz w:val="24"/>
          <w:szCs w:val="24"/>
          <w:lang w:val="en-IN"/>
        </w:rPr>
      </w:pPr>
    </w:p>
    <w:p w14:paraId="3022DD54">
      <w:pPr>
        <w:numPr>
          <w:ilvl w:val="0"/>
          <w:numId w:val="3"/>
        </w:numPr>
        <w:spacing w:line="256" w:lineRule="exact"/>
        <w:jc w:val="both"/>
        <w:rPr>
          <w:b/>
          <w:bCs/>
          <w:sz w:val="24"/>
          <w:szCs w:val="24"/>
          <w:lang w:val="en-IN"/>
        </w:rPr>
      </w:pPr>
      <w:r>
        <w:rPr>
          <w:b/>
          <w:bCs/>
          <w:sz w:val="24"/>
          <w:szCs w:val="24"/>
          <w:lang w:val="en-IN"/>
        </w:rPr>
        <w:t>Responsive Design:</w:t>
      </w:r>
    </w:p>
    <w:p w14:paraId="0FE85C57">
      <w:pPr>
        <w:spacing w:line="256" w:lineRule="exact"/>
        <w:jc w:val="both"/>
        <w:rPr>
          <w:b/>
          <w:bCs/>
          <w:sz w:val="24"/>
          <w:szCs w:val="24"/>
          <w:lang w:val="en-IN"/>
        </w:rPr>
      </w:pPr>
    </w:p>
    <w:p w14:paraId="496C1349">
      <w:pPr>
        <w:numPr>
          <w:ilvl w:val="0"/>
          <w:numId w:val="7"/>
        </w:numPr>
        <w:spacing w:line="256" w:lineRule="exact"/>
        <w:jc w:val="both"/>
        <w:rPr>
          <w:sz w:val="24"/>
          <w:szCs w:val="24"/>
          <w:lang w:val="en-IN"/>
        </w:rPr>
      </w:pPr>
      <w:r>
        <w:rPr>
          <w:sz w:val="24"/>
          <w:szCs w:val="24"/>
          <w:lang w:val="en-IN"/>
        </w:rPr>
        <w:t>Ensure the application is visually appealing and functionally on various devices and screen sizes</w:t>
      </w:r>
      <w:r>
        <w:rPr>
          <w:rFonts w:hint="default"/>
          <w:sz w:val="24"/>
          <w:szCs w:val="24"/>
          <w:lang w:val="en-IN"/>
        </w:rPr>
        <w:t>: The design is responsive, adapting to different screen sizes and orientations to provide a seamless user experience across desktops, tablets, and mobile devices.</w:t>
      </w:r>
    </w:p>
    <w:p w14:paraId="66D8EC18">
      <w:pPr>
        <w:spacing w:line="256" w:lineRule="exact"/>
        <w:jc w:val="both"/>
        <w:rPr>
          <w:sz w:val="24"/>
          <w:szCs w:val="24"/>
          <w:lang w:val="en-IN"/>
        </w:rPr>
      </w:pPr>
    </w:p>
    <w:p w14:paraId="1BACD27E">
      <w:pPr>
        <w:numPr>
          <w:ilvl w:val="0"/>
          <w:numId w:val="3"/>
        </w:numPr>
        <w:spacing w:line="256" w:lineRule="exact"/>
        <w:ind w:left="0" w:leftChars="0" w:firstLine="0" w:firstLineChars="0"/>
        <w:jc w:val="both"/>
        <w:rPr>
          <w:rFonts w:hint="default"/>
          <w:sz w:val="24"/>
          <w:szCs w:val="24"/>
          <w:lang w:val="en-IN"/>
        </w:rPr>
      </w:pPr>
      <w:r>
        <w:rPr>
          <w:rFonts w:hint="default"/>
          <w:b/>
          <w:bCs/>
          <w:sz w:val="24"/>
          <w:szCs w:val="24"/>
          <w:lang w:val="en-IN"/>
        </w:rPr>
        <w:t>Real-time Update</w:t>
      </w:r>
      <w:r>
        <w:rPr>
          <w:rFonts w:hint="default"/>
          <w:sz w:val="24"/>
          <w:szCs w:val="24"/>
          <w:lang w:val="en-IN"/>
        </w:rPr>
        <w:t>s:</w:t>
      </w:r>
    </w:p>
    <w:p w14:paraId="2B08CE2D">
      <w:pPr>
        <w:numPr>
          <w:ilvl w:val="0"/>
          <w:numId w:val="0"/>
        </w:numPr>
        <w:spacing w:line="256" w:lineRule="exact"/>
        <w:ind w:leftChars="0"/>
        <w:jc w:val="both"/>
        <w:rPr>
          <w:rFonts w:hint="default"/>
          <w:sz w:val="24"/>
          <w:szCs w:val="24"/>
          <w:lang w:val="en-IN"/>
        </w:rPr>
      </w:pPr>
    </w:p>
    <w:p w14:paraId="51019973">
      <w:pPr>
        <w:numPr>
          <w:ilvl w:val="0"/>
          <w:numId w:val="8"/>
        </w:numPr>
        <w:spacing w:line="256" w:lineRule="exact"/>
        <w:ind w:leftChars="0"/>
        <w:jc w:val="both"/>
        <w:rPr>
          <w:rFonts w:hint="default" w:eastAsia="SimSun"/>
          <w:sz w:val="24"/>
          <w:szCs w:val="24"/>
          <w:lang w:val="en-IN"/>
        </w:rPr>
      </w:pPr>
      <w:r>
        <w:rPr>
          <w:rFonts w:hint="default" w:ascii="Times New Roman" w:hAnsi="Times New Roman" w:eastAsia="SimSun" w:cs="Times New Roman"/>
          <w:sz w:val="24"/>
          <w:szCs w:val="24"/>
        </w:rPr>
        <w:t>Firebase ensures posts and interactions update in real-time</w:t>
      </w:r>
      <w:r>
        <w:rPr>
          <w:rFonts w:hint="default" w:eastAsia="SimSun" w:cs="Times New Roman"/>
          <w:sz w:val="24"/>
          <w:szCs w:val="24"/>
          <w:lang w:val="en-IN"/>
        </w:rPr>
        <w:t xml:space="preserve">: </w:t>
      </w:r>
      <w:r>
        <w:rPr>
          <w:rFonts w:hint="default" w:eastAsia="SimSun"/>
          <w:sz w:val="24"/>
          <w:szCs w:val="24"/>
          <w:lang w:val="en-IN"/>
        </w:rPr>
        <w:t>Leveraging Firebase's capabilities, the application maintains real-time synchronization of data, providing users with up-to-date information and interactions.</w:t>
      </w:r>
    </w:p>
    <w:p w14:paraId="5DABC866">
      <w:pPr>
        <w:numPr>
          <w:ilvl w:val="0"/>
          <w:numId w:val="0"/>
        </w:numPr>
        <w:spacing w:line="256" w:lineRule="exact"/>
        <w:jc w:val="both"/>
        <w:rPr>
          <w:rFonts w:hint="default" w:ascii="Times New Roman" w:hAnsi="Times New Roman" w:cs="Times New Roman"/>
          <w:sz w:val="24"/>
          <w:szCs w:val="24"/>
          <w:lang w:val="en-IN"/>
        </w:rPr>
      </w:pPr>
    </w:p>
    <w:p w14:paraId="538D6EF4">
      <w:pPr>
        <w:widowControl w:val="0"/>
        <w:numPr>
          <w:ilvl w:val="0"/>
          <w:numId w:val="0"/>
        </w:numPr>
        <w:autoSpaceDE w:val="0"/>
        <w:autoSpaceDN w:val="0"/>
        <w:spacing w:line="256" w:lineRule="exact"/>
        <w:jc w:val="both"/>
        <w:rPr>
          <w:rFonts w:hint="default" w:ascii="Times New Roman" w:hAnsi="Times New Roman" w:eastAsia="SimSun" w:cs="Times New Roman"/>
          <w:sz w:val="24"/>
          <w:szCs w:val="24"/>
        </w:rPr>
      </w:pPr>
    </w:p>
    <w:p w14:paraId="04BFFAF2">
      <w:pPr>
        <w:widowControl w:val="0"/>
        <w:numPr>
          <w:ilvl w:val="0"/>
          <w:numId w:val="0"/>
        </w:numPr>
        <w:autoSpaceDE w:val="0"/>
        <w:autoSpaceDN w:val="0"/>
        <w:spacing w:line="256" w:lineRule="exact"/>
        <w:jc w:val="both"/>
        <w:rPr>
          <w:rFonts w:hint="default" w:ascii="Times New Roman" w:hAnsi="Times New Roman" w:eastAsia="SimSun" w:cs="Times New Roman"/>
          <w:sz w:val="24"/>
          <w:szCs w:val="24"/>
        </w:rPr>
      </w:pPr>
    </w:p>
    <w:p w14:paraId="6C7469CB">
      <w:pPr>
        <w:widowControl w:val="0"/>
        <w:numPr>
          <w:ilvl w:val="1"/>
          <w:numId w:val="1"/>
        </w:numPr>
        <w:autoSpaceDE w:val="0"/>
        <w:autoSpaceDN w:val="0"/>
        <w:spacing w:line="256" w:lineRule="exact"/>
        <w:ind w:left="0" w:leftChars="0" w:firstLine="0" w:firstLineChars="0"/>
        <w:jc w:val="both"/>
        <w:rPr>
          <w:rFonts w:hint="default" w:eastAsia="SimSun" w:cs="Times New Roman"/>
          <w:b/>
          <w:bCs/>
          <w:sz w:val="24"/>
          <w:szCs w:val="24"/>
          <w:lang w:val="en-IN"/>
        </w:rPr>
      </w:pPr>
      <w:r>
        <w:rPr>
          <w:rFonts w:hint="default" w:eastAsia="SimSun" w:cs="Times New Roman"/>
          <w:b/>
          <w:bCs/>
          <w:sz w:val="24"/>
          <w:szCs w:val="24"/>
          <w:lang w:val="en-IN"/>
        </w:rPr>
        <w:t>Scope of the Project</w:t>
      </w:r>
    </w:p>
    <w:p w14:paraId="2CDE88B7">
      <w:pPr>
        <w:widowControl w:val="0"/>
        <w:numPr>
          <w:ilvl w:val="0"/>
          <w:numId w:val="0"/>
        </w:numPr>
        <w:autoSpaceDE w:val="0"/>
        <w:autoSpaceDN w:val="0"/>
        <w:spacing w:line="256" w:lineRule="exact"/>
        <w:jc w:val="both"/>
        <w:rPr>
          <w:rFonts w:hint="default" w:eastAsia="SimSun" w:cs="Times New Roman"/>
          <w:b/>
          <w:bCs/>
          <w:sz w:val="24"/>
          <w:szCs w:val="24"/>
          <w:lang w:val="en-IN"/>
        </w:rPr>
      </w:pPr>
    </w:p>
    <w:p w14:paraId="3611710B">
      <w:pPr>
        <w:widowControl w:val="0"/>
        <w:numPr>
          <w:ilvl w:val="0"/>
          <w:numId w:val="0"/>
        </w:numPr>
        <w:autoSpaceDE w:val="0"/>
        <w:autoSpaceDN w:val="0"/>
        <w:spacing w:line="256" w:lineRule="exact"/>
        <w:jc w:val="left"/>
        <w:rPr>
          <w:rFonts w:hint="default" w:ascii="Times New Roman" w:hAnsi="Times New Roman" w:eastAsia="SimSun"/>
          <w:sz w:val="24"/>
          <w:szCs w:val="24"/>
        </w:rPr>
      </w:pPr>
      <w:r>
        <w:rPr>
          <w:rFonts w:hint="default" w:ascii="Times New Roman" w:hAnsi="Times New Roman" w:eastAsia="SimSun"/>
          <w:sz w:val="24"/>
          <w:szCs w:val="24"/>
        </w:rPr>
        <w:t>The scope of this project includes the development of a full-featured social media web application. This entails the implementation of the core functionalities such as user authentication, post creation and management, interactive feed, and real-time updates. The project's initial phase focuses on these essential features to ensure a solid foundation.</w:t>
      </w:r>
    </w:p>
    <w:p w14:paraId="028CC479">
      <w:pPr>
        <w:widowControl w:val="0"/>
        <w:numPr>
          <w:ilvl w:val="0"/>
          <w:numId w:val="0"/>
        </w:numPr>
        <w:autoSpaceDE w:val="0"/>
        <w:autoSpaceDN w:val="0"/>
        <w:spacing w:line="256" w:lineRule="exact"/>
        <w:jc w:val="left"/>
        <w:rPr>
          <w:rFonts w:hint="default" w:ascii="Times New Roman" w:hAnsi="Times New Roman" w:eastAsia="SimSun"/>
          <w:sz w:val="24"/>
          <w:szCs w:val="24"/>
        </w:rPr>
      </w:pPr>
    </w:p>
    <w:p w14:paraId="753CE6D8">
      <w:pPr>
        <w:widowControl w:val="0"/>
        <w:numPr>
          <w:ilvl w:val="0"/>
          <w:numId w:val="0"/>
        </w:numPr>
        <w:autoSpaceDE w:val="0"/>
        <w:autoSpaceDN w:val="0"/>
        <w:spacing w:line="256" w:lineRule="exact"/>
        <w:jc w:val="left"/>
        <w:rPr>
          <w:rFonts w:hint="default" w:ascii="Times New Roman" w:hAnsi="Times New Roman" w:eastAsia="SimSun"/>
          <w:sz w:val="24"/>
          <w:szCs w:val="24"/>
        </w:rPr>
      </w:pPr>
      <w:r>
        <w:rPr>
          <w:rFonts w:hint="default" w:ascii="Times New Roman" w:hAnsi="Times New Roman" w:eastAsia="SimSun"/>
          <w:sz w:val="24"/>
          <w:szCs w:val="24"/>
        </w:rPr>
        <w:t>Future enhancements may include advanced features such as direct messaging, stories, and analytics for user engagement. Direct messaging would allow users to communicate privately, while stories provide a way to share ephemeral content. Analytics can offer insights into user behavior and engagement, helping to refine the platform and enhance user experience.</w:t>
      </w:r>
    </w:p>
    <w:p w14:paraId="25ED8409">
      <w:pPr>
        <w:widowControl w:val="0"/>
        <w:numPr>
          <w:ilvl w:val="0"/>
          <w:numId w:val="0"/>
        </w:numPr>
        <w:autoSpaceDE w:val="0"/>
        <w:autoSpaceDN w:val="0"/>
        <w:spacing w:line="256" w:lineRule="exact"/>
        <w:jc w:val="left"/>
        <w:rPr>
          <w:rFonts w:hint="default" w:ascii="Times New Roman" w:hAnsi="Times New Roman" w:eastAsia="SimSun"/>
          <w:sz w:val="24"/>
          <w:szCs w:val="24"/>
        </w:rPr>
      </w:pPr>
    </w:p>
    <w:p w14:paraId="656CE0D4">
      <w:pPr>
        <w:widowControl w:val="0"/>
        <w:numPr>
          <w:ilvl w:val="0"/>
          <w:numId w:val="0"/>
        </w:numPr>
        <w:autoSpaceDE w:val="0"/>
        <w:autoSpaceDN w:val="0"/>
        <w:spacing w:line="256" w:lineRule="exact"/>
        <w:jc w:val="left"/>
        <w:rPr>
          <w:rFonts w:hint="default" w:ascii="Times New Roman" w:hAnsi="Times New Roman" w:eastAsia="SimSun"/>
          <w:sz w:val="24"/>
          <w:szCs w:val="24"/>
        </w:rPr>
      </w:pPr>
      <w:r>
        <w:rPr>
          <w:rFonts w:hint="default" w:ascii="Times New Roman" w:hAnsi="Times New Roman" w:eastAsia="SimSun"/>
          <w:sz w:val="24"/>
          <w:szCs w:val="24"/>
        </w:rPr>
        <w:t>Additionally, the scope includes ensuring high performance and scalability to accommodate a growing user base. The application is designed with scalability in mind, utilizing Firebase's infrastructure to handle increased traffic and data load. Performance optimizations are implemented to ensure that the application remains responsive and fast, even as the number of users and interactions grows.</w:t>
      </w:r>
    </w:p>
    <w:p w14:paraId="131E2618">
      <w:pPr>
        <w:widowControl w:val="0"/>
        <w:numPr>
          <w:ilvl w:val="0"/>
          <w:numId w:val="0"/>
        </w:numPr>
        <w:autoSpaceDE w:val="0"/>
        <w:autoSpaceDN w:val="0"/>
        <w:spacing w:line="256" w:lineRule="exact"/>
        <w:jc w:val="left"/>
        <w:rPr>
          <w:rFonts w:hint="default" w:ascii="Times New Roman" w:hAnsi="Times New Roman" w:eastAsia="SimSun"/>
          <w:sz w:val="24"/>
          <w:szCs w:val="24"/>
        </w:rPr>
      </w:pPr>
    </w:p>
    <w:p w14:paraId="731377F7">
      <w:pPr>
        <w:widowControl w:val="0"/>
        <w:numPr>
          <w:ilvl w:val="0"/>
          <w:numId w:val="0"/>
        </w:numPr>
        <w:autoSpaceDE w:val="0"/>
        <w:autoSpaceDN w:val="0"/>
        <w:spacing w:line="256" w:lineRule="exact"/>
        <w:jc w:val="left"/>
        <w:rPr>
          <w:rFonts w:hint="default" w:ascii="Times New Roman" w:hAnsi="Times New Roman" w:eastAsia="SimSun"/>
          <w:sz w:val="24"/>
          <w:szCs w:val="24"/>
        </w:rPr>
      </w:pPr>
      <w:r>
        <w:rPr>
          <w:rFonts w:hint="default" w:ascii="Times New Roman" w:hAnsi="Times New Roman" w:eastAsia="SimSun"/>
          <w:sz w:val="24"/>
          <w:szCs w:val="24"/>
        </w:rPr>
        <w:t>By addressing these aspects, the project aims to create a comprehensive social media platform that meets the needs of modern users, providing a reliable, engaging, and feature-rich environment for social interaction.</w:t>
      </w:r>
    </w:p>
    <w:p w14:paraId="1426AD7F">
      <w:pPr>
        <w:widowControl w:val="0"/>
        <w:numPr>
          <w:ilvl w:val="0"/>
          <w:numId w:val="0"/>
        </w:numPr>
        <w:autoSpaceDE w:val="0"/>
        <w:autoSpaceDN w:val="0"/>
        <w:spacing w:line="256" w:lineRule="exact"/>
        <w:jc w:val="left"/>
        <w:rPr>
          <w:rFonts w:hint="default" w:ascii="Times New Roman" w:hAnsi="Times New Roman" w:eastAsia="SimSun"/>
          <w:sz w:val="24"/>
          <w:szCs w:val="24"/>
        </w:rPr>
      </w:pPr>
    </w:p>
    <w:p w14:paraId="57D70903">
      <w:pPr>
        <w:widowControl w:val="0"/>
        <w:numPr>
          <w:ilvl w:val="0"/>
          <w:numId w:val="0"/>
        </w:numPr>
        <w:autoSpaceDE w:val="0"/>
        <w:autoSpaceDN w:val="0"/>
        <w:spacing w:line="256" w:lineRule="exact"/>
        <w:jc w:val="left"/>
        <w:rPr>
          <w:rFonts w:hint="default" w:ascii="Times New Roman" w:hAnsi="Times New Roman" w:eastAsia="SimSun"/>
          <w:sz w:val="24"/>
          <w:szCs w:val="24"/>
        </w:rPr>
      </w:pPr>
    </w:p>
    <w:p w14:paraId="51B03805">
      <w:pPr>
        <w:widowControl w:val="0"/>
        <w:numPr>
          <w:ilvl w:val="1"/>
          <w:numId w:val="1"/>
        </w:numPr>
        <w:autoSpaceDE w:val="0"/>
        <w:autoSpaceDN w:val="0"/>
        <w:spacing w:line="256" w:lineRule="exact"/>
        <w:ind w:left="0" w:leftChars="0" w:firstLine="0" w:firstLineChars="0"/>
        <w:jc w:val="left"/>
        <w:rPr>
          <w:rFonts w:hint="default" w:ascii="Times New Roman" w:hAnsi="Times New Roman" w:eastAsia="SimSun"/>
          <w:b/>
          <w:bCs/>
          <w:sz w:val="24"/>
          <w:szCs w:val="24"/>
          <w:lang w:val="en-IN"/>
        </w:rPr>
      </w:pPr>
      <w:r>
        <w:rPr>
          <w:rFonts w:hint="default" w:ascii="Times New Roman" w:hAnsi="Times New Roman" w:eastAsia="SimSun"/>
          <w:b/>
          <w:bCs/>
          <w:sz w:val="24"/>
          <w:szCs w:val="24"/>
          <w:lang w:val="en-IN"/>
        </w:rPr>
        <w:t>Importance of the Project</w:t>
      </w:r>
    </w:p>
    <w:p w14:paraId="642347ED">
      <w:pPr>
        <w:widowControl w:val="0"/>
        <w:numPr>
          <w:ilvl w:val="0"/>
          <w:numId w:val="0"/>
        </w:numPr>
        <w:autoSpaceDE w:val="0"/>
        <w:autoSpaceDN w:val="0"/>
        <w:spacing w:line="256" w:lineRule="exact"/>
        <w:jc w:val="left"/>
        <w:rPr>
          <w:rFonts w:hint="default" w:ascii="Times New Roman" w:hAnsi="Times New Roman" w:eastAsia="SimSun"/>
          <w:b/>
          <w:bCs/>
          <w:sz w:val="24"/>
          <w:szCs w:val="24"/>
          <w:lang w:val="en-IN"/>
        </w:rPr>
      </w:pPr>
    </w:p>
    <w:p w14:paraId="0BE022A2">
      <w:pPr>
        <w:widowControl w:val="0"/>
        <w:numPr>
          <w:ilvl w:val="0"/>
          <w:numId w:val="0"/>
        </w:numPr>
        <w:autoSpaceDE w:val="0"/>
        <w:autoSpaceDN w:val="0"/>
        <w:spacing w:line="256" w:lineRule="exact"/>
        <w:jc w:val="left"/>
        <w:rPr>
          <w:rFonts w:hint="default" w:ascii="Times New Roman" w:hAnsi="Times New Roman" w:eastAsia="SimSun"/>
          <w:sz w:val="24"/>
          <w:szCs w:val="24"/>
        </w:rPr>
      </w:pPr>
      <w:r>
        <w:rPr>
          <w:rFonts w:hint="default" w:ascii="Times New Roman" w:hAnsi="Times New Roman" w:eastAsia="SimSun"/>
          <w:sz w:val="24"/>
          <w:szCs w:val="24"/>
        </w:rPr>
        <w:t>The Social Media Web Application project holds significant importance in today’s digital landscape. Social media platforms are pivotal in shaping communication, culture, and commerce. By developing a platform that encompasses the essential features of Instagram, this project not only meets the recreational needs of users but also supports business and marketing efforts. Social media's influence on consumer behavior and decision-making highlights the necessity of having a reliable and engaging platform.</w:t>
      </w:r>
    </w:p>
    <w:p w14:paraId="7A3CC98A">
      <w:pPr>
        <w:widowControl w:val="0"/>
        <w:numPr>
          <w:ilvl w:val="0"/>
          <w:numId w:val="0"/>
        </w:numPr>
        <w:autoSpaceDE w:val="0"/>
        <w:autoSpaceDN w:val="0"/>
        <w:spacing w:line="256" w:lineRule="exact"/>
        <w:jc w:val="left"/>
        <w:rPr>
          <w:rFonts w:hint="default" w:ascii="Times New Roman" w:hAnsi="Times New Roman" w:eastAsia="SimSun"/>
          <w:sz w:val="24"/>
          <w:szCs w:val="24"/>
        </w:rPr>
      </w:pPr>
    </w:p>
    <w:p w14:paraId="2A92A33F">
      <w:pPr>
        <w:widowControl w:val="0"/>
        <w:numPr>
          <w:ilvl w:val="0"/>
          <w:numId w:val="0"/>
        </w:numPr>
        <w:autoSpaceDE w:val="0"/>
        <w:autoSpaceDN w:val="0"/>
        <w:spacing w:line="256" w:lineRule="exact"/>
        <w:jc w:val="left"/>
        <w:rPr>
          <w:rFonts w:hint="default" w:ascii="Times New Roman" w:hAnsi="Times New Roman" w:eastAsia="SimSun"/>
          <w:sz w:val="24"/>
          <w:szCs w:val="24"/>
        </w:rPr>
      </w:pPr>
      <w:r>
        <w:rPr>
          <w:rFonts w:hint="default" w:ascii="Times New Roman" w:hAnsi="Times New Roman" w:eastAsia="SimSun"/>
          <w:sz w:val="24"/>
          <w:szCs w:val="24"/>
        </w:rPr>
        <w:t>Moreover, this project serves as a learning and innovation opportunity for developers and stakeholders. It allows for the exploration of modern web development technologies such as React JS, Tailwind CSS, and Firebase. This practical experience can be invaluable for personal and professional growth in the tech industry.</w:t>
      </w:r>
    </w:p>
    <w:p w14:paraId="53DD29F0">
      <w:pPr>
        <w:widowControl w:val="0"/>
        <w:numPr>
          <w:ilvl w:val="0"/>
          <w:numId w:val="0"/>
        </w:numPr>
        <w:autoSpaceDE w:val="0"/>
        <w:autoSpaceDN w:val="0"/>
        <w:spacing w:line="256" w:lineRule="exact"/>
        <w:jc w:val="left"/>
        <w:rPr>
          <w:rFonts w:hint="default" w:ascii="Times New Roman" w:hAnsi="Times New Roman" w:eastAsia="SimSun"/>
          <w:sz w:val="24"/>
          <w:szCs w:val="24"/>
        </w:rPr>
      </w:pPr>
    </w:p>
    <w:p w14:paraId="4722A726">
      <w:pPr>
        <w:widowControl w:val="0"/>
        <w:numPr>
          <w:ilvl w:val="0"/>
          <w:numId w:val="0"/>
        </w:numPr>
        <w:autoSpaceDE w:val="0"/>
        <w:autoSpaceDN w:val="0"/>
        <w:spacing w:line="256" w:lineRule="exact"/>
        <w:jc w:val="left"/>
        <w:rPr>
          <w:rFonts w:hint="default" w:ascii="Times New Roman" w:hAnsi="Times New Roman" w:eastAsia="SimSun"/>
          <w:sz w:val="24"/>
          <w:szCs w:val="24"/>
        </w:rPr>
      </w:pPr>
    </w:p>
    <w:p w14:paraId="5FE67352">
      <w:pPr>
        <w:widowControl w:val="0"/>
        <w:numPr>
          <w:ilvl w:val="1"/>
          <w:numId w:val="1"/>
        </w:numPr>
        <w:autoSpaceDE w:val="0"/>
        <w:autoSpaceDN w:val="0"/>
        <w:spacing w:line="256" w:lineRule="exact"/>
        <w:ind w:left="0" w:leftChars="0" w:firstLine="0" w:firstLineChars="0"/>
        <w:jc w:val="left"/>
        <w:rPr>
          <w:rFonts w:hint="default" w:ascii="Times New Roman" w:hAnsi="Times New Roman" w:eastAsia="SimSun"/>
          <w:b/>
          <w:bCs/>
          <w:sz w:val="24"/>
          <w:szCs w:val="24"/>
        </w:rPr>
      </w:pPr>
      <w:r>
        <w:rPr>
          <w:rFonts w:hint="default" w:ascii="Times New Roman" w:hAnsi="Times New Roman" w:eastAsia="SimSun"/>
          <w:b/>
          <w:bCs/>
          <w:sz w:val="24"/>
          <w:szCs w:val="24"/>
        </w:rPr>
        <w:t>Challenges and Considerations</w:t>
      </w:r>
    </w:p>
    <w:p w14:paraId="069B2A12">
      <w:pPr>
        <w:widowControl w:val="0"/>
        <w:numPr>
          <w:ilvl w:val="0"/>
          <w:numId w:val="0"/>
        </w:numPr>
        <w:autoSpaceDE w:val="0"/>
        <w:autoSpaceDN w:val="0"/>
        <w:spacing w:line="256" w:lineRule="exact"/>
        <w:jc w:val="left"/>
        <w:rPr>
          <w:rFonts w:hint="default" w:ascii="Times New Roman" w:hAnsi="Times New Roman" w:eastAsia="SimSun"/>
          <w:b/>
          <w:bCs/>
          <w:sz w:val="24"/>
          <w:szCs w:val="24"/>
        </w:rPr>
      </w:pPr>
    </w:p>
    <w:p w14:paraId="25E55D40">
      <w:pPr>
        <w:widowControl w:val="0"/>
        <w:numPr>
          <w:ilvl w:val="0"/>
          <w:numId w:val="0"/>
        </w:numPr>
        <w:autoSpaceDE w:val="0"/>
        <w:autoSpaceDN w:val="0"/>
        <w:spacing w:line="256" w:lineRule="exact"/>
        <w:jc w:val="left"/>
        <w:rPr>
          <w:rFonts w:hint="default" w:ascii="Times New Roman" w:hAnsi="Times New Roman" w:eastAsia="SimSun"/>
          <w:sz w:val="24"/>
          <w:szCs w:val="24"/>
          <w:lang w:val="en-IN"/>
        </w:rPr>
      </w:pPr>
      <w:r>
        <w:rPr>
          <w:rFonts w:hint="default" w:ascii="Times New Roman" w:hAnsi="Times New Roman" w:eastAsia="SimSun"/>
          <w:sz w:val="24"/>
          <w:szCs w:val="24"/>
          <w:lang w:val="en-IN"/>
        </w:rPr>
        <w:t>While developing the Social Media Web Application, several challenges and considerations must be addressed:</w:t>
      </w:r>
    </w:p>
    <w:p w14:paraId="324B4DF6">
      <w:pPr>
        <w:widowControl w:val="0"/>
        <w:numPr>
          <w:ilvl w:val="0"/>
          <w:numId w:val="0"/>
        </w:numPr>
        <w:autoSpaceDE w:val="0"/>
        <w:autoSpaceDN w:val="0"/>
        <w:spacing w:line="256" w:lineRule="exact"/>
        <w:jc w:val="left"/>
        <w:rPr>
          <w:rFonts w:hint="default" w:ascii="Times New Roman" w:hAnsi="Times New Roman" w:eastAsia="SimSun"/>
          <w:sz w:val="24"/>
          <w:szCs w:val="24"/>
          <w:lang w:val="en-IN"/>
        </w:rPr>
      </w:pPr>
    </w:p>
    <w:p w14:paraId="7543708F">
      <w:pPr>
        <w:widowControl w:val="0"/>
        <w:numPr>
          <w:ilvl w:val="0"/>
          <w:numId w:val="9"/>
        </w:numPr>
        <w:autoSpaceDE w:val="0"/>
        <w:autoSpaceDN w:val="0"/>
        <w:spacing w:line="256" w:lineRule="exact"/>
        <w:jc w:val="left"/>
        <w:rPr>
          <w:rFonts w:hint="default" w:ascii="Times New Roman" w:hAnsi="Times New Roman" w:eastAsia="SimSun" w:cs="Times New Roman"/>
          <w:sz w:val="24"/>
          <w:szCs w:val="24"/>
        </w:rPr>
      </w:pPr>
      <w:r>
        <w:rPr>
          <w:rFonts w:hint="default" w:eastAsia="SimSun"/>
          <w:sz w:val="24"/>
          <w:szCs w:val="24"/>
          <w:lang w:val="en-IN"/>
        </w:rPr>
        <w:t>Scalability: Ensuring the platform can handle a large and growing user base without performance degradation.</w:t>
      </w:r>
    </w:p>
    <w:p w14:paraId="08744381">
      <w:pPr>
        <w:widowControl w:val="0"/>
        <w:numPr>
          <w:ilvl w:val="0"/>
          <w:numId w:val="0"/>
        </w:numPr>
        <w:autoSpaceDE w:val="0"/>
        <w:autoSpaceDN w:val="0"/>
        <w:spacing w:line="256" w:lineRule="exact"/>
        <w:jc w:val="left"/>
        <w:rPr>
          <w:rFonts w:hint="default" w:eastAsia="SimSun"/>
          <w:sz w:val="24"/>
          <w:szCs w:val="24"/>
          <w:lang w:val="en-IN"/>
        </w:rPr>
      </w:pPr>
    </w:p>
    <w:p w14:paraId="408674D0">
      <w:pPr>
        <w:widowControl w:val="0"/>
        <w:numPr>
          <w:ilvl w:val="0"/>
          <w:numId w:val="9"/>
        </w:numPr>
        <w:autoSpaceDE w:val="0"/>
        <w:autoSpaceDN w:val="0"/>
        <w:spacing w:line="256" w:lineRule="exact"/>
        <w:ind w:left="0" w:leftChars="0" w:firstLine="0" w:firstLineChars="0"/>
        <w:jc w:val="left"/>
        <w:rPr>
          <w:rFonts w:hint="default" w:eastAsia="SimSun"/>
          <w:sz w:val="24"/>
          <w:szCs w:val="24"/>
          <w:lang w:val="en-IN"/>
        </w:rPr>
      </w:pPr>
      <w:r>
        <w:rPr>
          <w:rFonts w:hint="default" w:eastAsia="SimSun"/>
          <w:sz w:val="24"/>
          <w:szCs w:val="24"/>
          <w:lang w:val="en-IN"/>
        </w:rPr>
        <w:t>Security: Implementing robust security measures to protect user data and prevent unauthorized access</w:t>
      </w:r>
    </w:p>
    <w:p w14:paraId="7DF48894">
      <w:pPr>
        <w:widowControl w:val="0"/>
        <w:numPr>
          <w:ilvl w:val="0"/>
          <w:numId w:val="0"/>
        </w:numPr>
        <w:autoSpaceDE w:val="0"/>
        <w:autoSpaceDN w:val="0"/>
        <w:spacing w:line="256" w:lineRule="exact"/>
        <w:ind w:leftChars="0"/>
        <w:jc w:val="left"/>
        <w:rPr>
          <w:rFonts w:hint="default" w:eastAsia="SimSun"/>
          <w:sz w:val="24"/>
          <w:szCs w:val="24"/>
          <w:lang w:val="en-IN"/>
        </w:rPr>
      </w:pPr>
      <w:r>
        <w:rPr>
          <w:rFonts w:hint="default" w:eastAsia="SimSun"/>
          <w:sz w:val="24"/>
          <w:szCs w:val="24"/>
          <w:lang w:val="en-IN"/>
        </w:rPr>
        <w:t>.</w:t>
      </w:r>
    </w:p>
    <w:p w14:paraId="7FFA459B">
      <w:pPr>
        <w:widowControl w:val="0"/>
        <w:numPr>
          <w:ilvl w:val="0"/>
          <w:numId w:val="9"/>
        </w:numPr>
        <w:autoSpaceDE w:val="0"/>
        <w:autoSpaceDN w:val="0"/>
        <w:spacing w:line="256" w:lineRule="exact"/>
        <w:ind w:left="0" w:leftChars="0" w:firstLine="0" w:firstLineChars="0"/>
        <w:jc w:val="left"/>
        <w:rPr>
          <w:rFonts w:hint="default" w:eastAsia="SimSun"/>
          <w:sz w:val="24"/>
          <w:szCs w:val="24"/>
          <w:lang w:val="en-IN"/>
        </w:rPr>
      </w:pPr>
      <w:r>
        <w:rPr>
          <w:rFonts w:hint="default" w:eastAsia="SimSun"/>
          <w:sz w:val="24"/>
          <w:szCs w:val="24"/>
          <w:lang w:val="en-IN"/>
        </w:rPr>
        <w:t>User Experience: Creating an intuitive and engaging user interface that encourages interaction and retention.</w:t>
      </w:r>
    </w:p>
    <w:p w14:paraId="289E1FFD">
      <w:pPr>
        <w:widowControl w:val="0"/>
        <w:numPr>
          <w:ilvl w:val="0"/>
          <w:numId w:val="0"/>
        </w:numPr>
        <w:autoSpaceDE w:val="0"/>
        <w:autoSpaceDN w:val="0"/>
        <w:spacing w:line="256" w:lineRule="exact"/>
        <w:ind w:leftChars="0"/>
        <w:jc w:val="left"/>
        <w:rPr>
          <w:rFonts w:hint="default" w:eastAsia="SimSun"/>
          <w:sz w:val="24"/>
          <w:szCs w:val="24"/>
          <w:lang w:val="en-IN"/>
        </w:rPr>
      </w:pPr>
    </w:p>
    <w:p w14:paraId="41847822">
      <w:pPr>
        <w:widowControl w:val="0"/>
        <w:numPr>
          <w:ilvl w:val="0"/>
          <w:numId w:val="9"/>
        </w:numPr>
        <w:autoSpaceDE w:val="0"/>
        <w:autoSpaceDN w:val="0"/>
        <w:spacing w:line="256" w:lineRule="exact"/>
        <w:ind w:left="0" w:leftChars="0" w:firstLine="0" w:firstLineChars="0"/>
        <w:jc w:val="left"/>
        <w:rPr>
          <w:rFonts w:hint="default" w:eastAsia="SimSun"/>
          <w:sz w:val="24"/>
          <w:szCs w:val="24"/>
          <w:lang w:val="en-IN"/>
        </w:rPr>
      </w:pPr>
      <w:r>
        <w:rPr>
          <w:rFonts w:hint="default" w:eastAsia="SimSun"/>
          <w:sz w:val="24"/>
          <w:szCs w:val="24"/>
          <w:lang w:val="en-IN"/>
        </w:rPr>
        <w:t xml:space="preserve"> Real-time Performance: Ensuring that updates and interactions occur in real-time without lag or delay.</w:t>
      </w:r>
    </w:p>
    <w:p w14:paraId="54121473">
      <w:pPr>
        <w:widowControl w:val="0"/>
        <w:numPr>
          <w:ilvl w:val="0"/>
          <w:numId w:val="0"/>
        </w:numPr>
        <w:autoSpaceDE w:val="0"/>
        <w:autoSpaceDN w:val="0"/>
        <w:spacing w:line="256" w:lineRule="exact"/>
        <w:ind w:leftChars="0"/>
        <w:jc w:val="left"/>
        <w:rPr>
          <w:rFonts w:hint="default" w:eastAsia="SimSun"/>
          <w:sz w:val="24"/>
          <w:szCs w:val="24"/>
          <w:lang w:val="en-IN"/>
        </w:rPr>
      </w:pPr>
    </w:p>
    <w:p w14:paraId="4E6D7D3F">
      <w:pPr>
        <w:widowControl w:val="0"/>
        <w:numPr>
          <w:ilvl w:val="0"/>
          <w:numId w:val="9"/>
        </w:numPr>
        <w:autoSpaceDE w:val="0"/>
        <w:autoSpaceDN w:val="0"/>
        <w:spacing w:line="256" w:lineRule="exact"/>
        <w:ind w:left="0" w:leftChars="0" w:firstLine="0" w:firstLineChars="0"/>
        <w:jc w:val="left"/>
        <w:rPr>
          <w:rFonts w:hint="default" w:ascii="Times New Roman" w:hAnsi="Times New Roman" w:eastAsia="SimSun" w:cs="Times New Roman"/>
          <w:sz w:val="24"/>
          <w:szCs w:val="24"/>
        </w:rPr>
      </w:pPr>
      <w:r>
        <w:rPr>
          <w:rFonts w:hint="default" w:eastAsia="SimSun"/>
          <w:sz w:val="24"/>
          <w:szCs w:val="24"/>
          <w:lang w:val="en-IN"/>
        </w:rPr>
        <w:t>Compliance: Adhering to legal and regulatory requirements related to data privacy and user content</w:t>
      </w:r>
    </w:p>
    <w:p w14:paraId="7296B4B7">
      <w:pPr>
        <w:widowControl w:val="0"/>
        <w:numPr>
          <w:ilvl w:val="0"/>
          <w:numId w:val="0"/>
        </w:numPr>
        <w:autoSpaceDE w:val="0"/>
        <w:autoSpaceDN w:val="0"/>
        <w:spacing w:line="256" w:lineRule="exact"/>
        <w:jc w:val="left"/>
        <w:rPr>
          <w:rFonts w:hint="default" w:ascii="Times New Roman" w:hAnsi="Times New Roman" w:eastAsia="SimSun" w:cs="Times New Roman"/>
          <w:sz w:val="24"/>
          <w:szCs w:val="24"/>
        </w:rPr>
      </w:pPr>
    </w:p>
    <w:p w14:paraId="33C6A7B7">
      <w:pPr>
        <w:widowControl w:val="0"/>
        <w:numPr>
          <w:ilvl w:val="0"/>
          <w:numId w:val="0"/>
        </w:numPr>
        <w:autoSpaceDE w:val="0"/>
        <w:autoSpaceDN w:val="0"/>
        <w:spacing w:line="256" w:lineRule="exact"/>
        <w:jc w:val="left"/>
        <w:rPr>
          <w:rFonts w:hint="default" w:ascii="Times New Roman" w:hAnsi="Times New Roman" w:eastAsia="SimSun" w:cs="Times New Roman"/>
          <w:sz w:val="24"/>
          <w:szCs w:val="24"/>
        </w:rPr>
      </w:pPr>
    </w:p>
    <w:p w14:paraId="7CF86739">
      <w:pPr>
        <w:widowControl w:val="0"/>
        <w:numPr>
          <w:ilvl w:val="0"/>
          <w:numId w:val="0"/>
        </w:numPr>
        <w:autoSpaceDE w:val="0"/>
        <w:autoSpaceDN w:val="0"/>
        <w:spacing w:line="256" w:lineRule="exact"/>
        <w:jc w:val="left"/>
        <w:rPr>
          <w:rFonts w:hint="default" w:ascii="Times New Roman" w:hAnsi="Times New Roman" w:eastAsia="SimSun" w:cs="Times New Roman"/>
          <w:sz w:val="24"/>
          <w:szCs w:val="24"/>
        </w:rPr>
      </w:pPr>
    </w:p>
    <w:p w14:paraId="0E47A745">
      <w:pPr>
        <w:widowControl w:val="0"/>
        <w:numPr>
          <w:ilvl w:val="0"/>
          <w:numId w:val="0"/>
        </w:numPr>
        <w:autoSpaceDE w:val="0"/>
        <w:autoSpaceDN w:val="0"/>
        <w:spacing w:line="256" w:lineRule="exact"/>
        <w:jc w:val="left"/>
        <w:rPr>
          <w:rFonts w:hint="default" w:ascii="Times New Roman" w:hAnsi="Times New Roman" w:eastAsia="SimSun" w:cs="Times New Roman"/>
          <w:sz w:val="24"/>
          <w:szCs w:val="24"/>
        </w:rPr>
      </w:pPr>
    </w:p>
    <w:p w14:paraId="0E0320D1">
      <w:pPr>
        <w:widowControl w:val="0"/>
        <w:numPr>
          <w:ilvl w:val="0"/>
          <w:numId w:val="0"/>
        </w:numPr>
        <w:autoSpaceDE w:val="0"/>
        <w:autoSpaceDN w:val="0"/>
        <w:spacing w:line="256" w:lineRule="exact"/>
        <w:jc w:val="left"/>
        <w:rPr>
          <w:rFonts w:hint="default" w:ascii="Times New Roman" w:hAnsi="Times New Roman" w:eastAsia="SimSun" w:cs="Times New Roman"/>
          <w:sz w:val="24"/>
          <w:szCs w:val="24"/>
        </w:rPr>
      </w:pPr>
    </w:p>
    <w:p w14:paraId="105B9231">
      <w:pPr>
        <w:widowControl w:val="0"/>
        <w:numPr>
          <w:ilvl w:val="0"/>
          <w:numId w:val="0"/>
        </w:numPr>
        <w:autoSpaceDE w:val="0"/>
        <w:autoSpaceDN w:val="0"/>
        <w:spacing w:line="256" w:lineRule="exact"/>
        <w:jc w:val="left"/>
        <w:rPr>
          <w:rFonts w:hint="default" w:ascii="Times New Roman" w:hAnsi="Times New Roman" w:eastAsia="SimSun" w:cs="Times New Roman"/>
          <w:sz w:val="24"/>
          <w:szCs w:val="24"/>
        </w:rPr>
      </w:pPr>
    </w:p>
    <w:p w14:paraId="693F97BE">
      <w:pPr>
        <w:widowControl w:val="0"/>
        <w:numPr>
          <w:ilvl w:val="0"/>
          <w:numId w:val="0"/>
        </w:numPr>
        <w:autoSpaceDE w:val="0"/>
        <w:autoSpaceDN w:val="0"/>
        <w:spacing w:line="256" w:lineRule="exact"/>
        <w:jc w:val="left"/>
        <w:rPr>
          <w:rFonts w:hint="default" w:ascii="Times New Roman" w:hAnsi="Times New Roman" w:eastAsia="SimSun" w:cs="Times New Roman"/>
          <w:sz w:val="24"/>
          <w:szCs w:val="24"/>
        </w:rPr>
      </w:pPr>
    </w:p>
    <w:p w14:paraId="065E4428">
      <w:pPr>
        <w:widowControl w:val="0"/>
        <w:numPr>
          <w:ilvl w:val="0"/>
          <w:numId w:val="0"/>
        </w:numPr>
        <w:autoSpaceDE w:val="0"/>
        <w:autoSpaceDN w:val="0"/>
        <w:spacing w:line="256" w:lineRule="exact"/>
        <w:jc w:val="left"/>
        <w:rPr>
          <w:rFonts w:hint="default" w:ascii="Times New Roman" w:hAnsi="Times New Roman" w:eastAsia="SimSun" w:cs="Times New Roman"/>
          <w:sz w:val="24"/>
          <w:szCs w:val="24"/>
        </w:rPr>
      </w:pPr>
    </w:p>
    <w:p w14:paraId="7745728C">
      <w:pPr>
        <w:widowControl w:val="0"/>
        <w:numPr>
          <w:ilvl w:val="0"/>
          <w:numId w:val="0"/>
        </w:numPr>
        <w:autoSpaceDE w:val="0"/>
        <w:autoSpaceDN w:val="0"/>
        <w:spacing w:line="256" w:lineRule="exact"/>
        <w:jc w:val="left"/>
        <w:rPr>
          <w:rFonts w:hint="default" w:ascii="Times New Roman" w:hAnsi="Times New Roman" w:eastAsia="SimSun" w:cs="Times New Roman"/>
          <w:sz w:val="24"/>
          <w:szCs w:val="24"/>
        </w:rPr>
      </w:pPr>
    </w:p>
    <w:p w14:paraId="077E15C9">
      <w:pPr>
        <w:widowControl w:val="0"/>
        <w:numPr>
          <w:ilvl w:val="0"/>
          <w:numId w:val="0"/>
        </w:numPr>
        <w:autoSpaceDE w:val="0"/>
        <w:autoSpaceDN w:val="0"/>
        <w:spacing w:line="256" w:lineRule="exact"/>
        <w:jc w:val="left"/>
        <w:rPr>
          <w:rFonts w:hint="default" w:ascii="Times New Roman" w:hAnsi="Times New Roman" w:eastAsia="SimSun" w:cs="Times New Roman"/>
          <w:sz w:val="24"/>
          <w:szCs w:val="24"/>
        </w:rPr>
      </w:pPr>
    </w:p>
    <w:p w14:paraId="441706DD">
      <w:pPr>
        <w:widowControl w:val="0"/>
        <w:numPr>
          <w:ilvl w:val="0"/>
          <w:numId w:val="0"/>
        </w:numPr>
        <w:autoSpaceDE w:val="0"/>
        <w:autoSpaceDN w:val="0"/>
        <w:spacing w:line="256" w:lineRule="exact"/>
        <w:jc w:val="left"/>
        <w:rPr>
          <w:rFonts w:hint="default" w:ascii="Times New Roman" w:hAnsi="Times New Roman" w:eastAsia="SimSun" w:cs="Times New Roman"/>
          <w:sz w:val="24"/>
          <w:szCs w:val="24"/>
        </w:rPr>
      </w:pPr>
    </w:p>
    <w:p w14:paraId="51AFD163">
      <w:pPr>
        <w:widowControl w:val="0"/>
        <w:numPr>
          <w:ilvl w:val="0"/>
          <w:numId w:val="0"/>
        </w:numPr>
        <w:autoSpaceDE w:val="0"/>
        <w:autoSpaceDN w:val="0"/>
        <w:spacing w:line="256" w:lineRule="exact"/>
        <w:jc w:val="left"/>
        <w:rPr>
          <w:rFonts w:hint="default" w:ascii="Times New Roman" w:hAnsi="Times New Roman" w:eastAsia="SimSun" w:cs="Times New Roman"/>
          <w:sz w:val="24"/>
          <w:szCs w:val="24"/>
        </w:rPr>
      </w:pPr>
    </w:p>
    <w:p w14:paraId="65722B7F">
      <w:pPr>
        <w:widowControl w:val="0"/>
        <w:numPr>
          <w:ilvl w:val="0"/>
          <w:numId w:val="0"/>
        </w:numPr>
        <w:autoSpaceDE w:val="0"/>
        <w:autoSpaceDN w:val="0"/>
        <w:spacing w:line="256" w:lineRule="exact"/>
        <w:jc w:val="left"/>
        <w:rPr>
          <w:rFonts w:hint="default" w:ascii="Times New Roman" w:hAnsi="Times New Roman" w:eastAsia="SimSun" w:cs="Times New Roman"/>
          <w:sz w:val="24"/>
          <w:szCs w:val="24"/>
        </w:rPr>
      </w:pPr>
    </w:p>
    <w:p w14:paraId="70BA1759">
      <w:pPr>
        <w:widowControl w:val="0"/>
        <w:numPr>
          <w:ilvl w:val="0"/>
          <w:numId w:val="0"/>
        </w:numPr>
        <w:autoSpaceDE w:val="0"/>
        <w:autoSpaceDN w:val="0"/>
        <w:spacing w:line="256" w:lineRule="exact"/>
        <w:jc w:val="left"/>
        <w:rPr>
          <w:rFonts w:hint="default" w:ascii="Times New Roman" w:hAnsi="Times New Roman" w:eastAsia="SimSun" w:cs="Times New Roman"/>
          <w:sz w:val="24"/>
          <w:szCs w:val="24"/>
        </w:rPr>
      </w:pPr>
    </w:p>
    <w:p w14:paraId="13A19D7E">
      <w:pPr>
        <w:widowControl w:val="0"/>
        <w:numPr>
          <w:ilvl w:val="0"/>
          <w:numId w:val="0"/>
        </w:numPr>
        <w:autoSpaceDE w:val="0"/>
        <w:autoSpaceDN w:val="0"/>
        <w:spacing w:line="256" w:lineRule="exact"/>
        <w:jc w:val="left"/>
        <w:rPr>
          <w:rFonts w:hint="default" w:ascii="Times New Roman" w:hAnsi="Times New Roman" w:eastAsia="SimSun" w:cs="Times New Roman"/>
          <w:sz w:val="24"/>
          <w:szCs w:val="24"/>
        </w:rPr>
      </w:pPr>
    </w:p>
    <w:p w14:paraId="0E87ED56">
      <w:pPr>
        <w:widowControl w:val="0"/>
        <w:numPr>
          <w:ilvl w:val="0"/>
          <w:numId w:val="0"/>
        </w:numPr>
        <w:autoSpaceDE w:val="0"/>
        <w:autoSpaceDN w:val="0"/>
        <w:spacing w:line="256" w:lineRule="exact"/>
        <w:jc w:val="left"/>
        <w:rPr>
          <w:rFonts w:hint="default" w:ascii="Times New Roman" w:hAnsi="Times New Roman" w:eastAsia="SimSun" w:cs="Times New Roman"/>
          <w:sz w:val="24"/>
          <w:szCs w:val="24"/>
        </w:rPr>
      </w:pPr>
    </w:p>
    <w:p w14:paraId="488EC278">
      <w:pPr>
        <w:widowControl w:val="0"/>
        <w:numPr>
          <w:ilvl w:val="0"/>
          <w:numId w:val="0"/>
        </w:numPr>
        <w:autoSpaceDE w:val="0"/>
        <w:autoSpaceDN w:val="0"/>
        <w:spacing w:line="256" w:lineRule="exact"/>
        <w:jc w:val="left"/>
        <w:rPr>
          <w:rFonts w:hint="default" w:ascii="Times New Roman" w:hAnsi="Times New Roman" w:eastAsia="SimSun" w:cs="Times New Roman"/>
          <w:sz w:val="24"/>
          <w:szCs w:val="24"/>
        </w:rPr>
      </w:pPr>
    </w:p>
    <w:p w14:paraId="6C8EE82A">
      <w:pPr>
        <w:widowControl w:val="0"/>
        <w:numPr>
          <w:ilvl w:val="0"/>
          <w:numId w:val="0"/>
        </w:numPr>
        <w:autoSpaceDE w:val="0"/>
        <w:autoSpaceDN w:val="0"/>
        <w:spacing w:line="256" w:lineRule="exact"/>
        <w:jc w:val="left"/>
        <w:rPr>
          <w:rFonts w:hint="default" w:ascii="Times New Roman" w:hAnsi="Times New Roman" w:eastAsia="SimSun" w:cs="Times New Roman"/>
          <w:sz w:val="24"/>
          <w:szCs w:val="24"/>
        </w:rPr>
      </w:pPr>
    </w:p>
    <w:p w14:paraId="59AA31AD">
      <w:pPr>
        <w:widowControl w:val="0"/>
        <w:numPr>
          <w:ilvl w:val="0"/>
          <w:numId w:val="0"/>
        </w:numPr>
        <w:autoSpaceDE w:val="0"/>
        <w:autoSpaceDN w:val="0"/>
        <w:spacing w:line="256" w:lineRule="exact"/>
        <w:jc w:val="left"/>
        <w:rPr>
          <w:rFonts w:hint="default" w:ascii="Times New Roman" w:hAnsi="Times New Roman" w:eastAsia="SimSun" w:cs="Times New Roman"/>
          <w:sz w:val="24"/>
          <w:szCs w:val="24"/>
        </w:rPr>
      </w:pPr>
    </w:p>
    <w:p w14:paraId="694AE776">
      <w:pPr>
        <w:widowControl w:val="0"/>
        <w:numPr>
          <w:ilvl w:val="0"/>
          <w:numId w:val="0"/>
        </w:numPr>
        <w:autoSpaceDE w:val="0"/>
        <w:autoSpaceDN w:val="0"/>
        <w:spacing w:line="256" w:lineRule="exact"/>
        <w:jc w:val="both"/>
        <w:rPr>
          <w:rFonts w:hint="default" w:ascii="Times New Roman" w:hAnsi="Times New Roman" w:eastAsia="SimSun" w:cs="Times New Roman"/>
          <w:sz w:val="24"/>
          <w:szCs w:val="24"/>
        </w:rPr>
      </w:pPr>
    </w:p>
    <w:p w14:paraId="70A146C0">
      <w:pPr>
        <w:widowControl w:val="0"/>
        <w:numPr>
          <w:ilvl w:val="0"/>
          <w:numId w:val="0"/>
        </w:numPr>
        <w:autoSpaceDE w:val="0"/>
        <w:autoSpaceDN w:val="0"/>
        <w:spacing w:line="256" w:lineRule="exact"/>
        <w:jc w:val="both"/>
        <w:rPr>
          <w:rFonts w:hint="default" w:ascii="Times New Roman" w:hAnsi="Times New Roman" w:eastAsia="SimSun" w:cs="Times New Roman"/>
          <w:sz w:val="24"/>
          <w:szCs w:val="24"/>
          <w:lang w:val="en-IN"/>
        </w:rPr>
      </w:pPr>
    </w:p>
    <w:p w14:paraId="14F9F64C">
      <w:pPr>
        <w:spacing w:line="256" w:lineRule="exact"/>
        <w:jc w:val="both"/>
        <w:rPr>
          <w:b/>
          <w:bCs/>
          <w:sz w:val="24"/>
          <w:lang w:val="en-IN"/>
        </w:rPr>
      </w:pPr>
    </w:p>
    <w:p w14:paraId="086747B4">
      <w:pPr>
        <w:spacing w:line="256" w:lineRule="exact"/>
        <w:jc w:val="both"/>
        <w:rPr>
          <w:b/>
          <w:bCs/>
          <w:sz w:val="24"/>
          <w:lang w:val="en-IN"/>
        </w:rPr>
      </w:pPr>
    </w:p>
    <w:p w14:paraId="349453D1">
      <w:pPr>
        <w:spacing w:line="256" w:lineRule="exact"/>
        <w:jc w:val="both"/>
        <w:rPr>
          <w:b/>
          <w:bCs/>
          <w:sz w:val="24"/>
          <w:lang w:val="en-IN"/>
        </w:rPr>
      </w:pPr>
    </w:p>
    <w:p w14:paraId="24D36668">
      <w:pPr>
        <w:spacing w:line="256" w:lineRule="exact"/>
        <w:jc w:val="both"/>
        <w:rPr>
          <w:sz w:val="24"/>
          <w:lang w:val="en-IN"/>
        </w:rPr>
      </w:pPr>
    </w:p>
    <w:p w14:paraId="111E58FC">
      <w:pPr>
        <w:spacing w:line="256" w:lineRule="exact"/>
        <w:jc w:val="both"/>
        <w:rPr>
          <w:b/>
          <w:bCs/>
          <w:sz w:val="24"/>
          <w:lang w:val="en-IN"/>
        </w:rPr>
        <w:sectPr>
          <w:type w:val="nextColumn"/>
          <w:pgSz w:w="12240" w:h="15840"/>
          <w:pgMar w:top="1440" w:right="1440" w:bottom="1440" w:left="1440" w:header="0" w:footer="1012" w:gutter="0"/>
          <w:cols w:space="720" w:num="1"/>
        </w:sectPr>
      </w:pPr>
    </w:p>
    <w:p w14:paraId="11A2F8C1">
      <w:pPr>
        <w:ind w:right="4"/>
        <w:jc w:val="center"/>
        <w:rPr>
          <w:b/>
          <w:spacing w:val="-10"/>
          <w:sz w:val="28"/>
          <w:szCs w:val="28"/>
        </w:rPr>
      </w:pPr>
      <w:r>
        <w:rPr>
          <w:b/>
          <w:sz w:val="28"/>
          <w:szCs w:val="28"/>
        </w:rPr>
        <w:t xml:space="preserve">CHAPTER </w:t>
      </w:r>
      <w:r>
        <w:rPr>
          <w:b/>
          <w:spacing w:val="-10"/>
          <w:sz w:val="28"/>
          <w:szCs w:val="28"/>
        </w:rPr>
        <w:t>2</w:t>
      </w:r>
    </w:p>
    <w:p w14:paraId="25E14EAC">
      <w:pPr>
        <w:ind w:right="4"/>
        <w:jc w:val="center"/>
        <w:rPr>
          <w:b/>
          <w:sz w:val="28"/>
          <w:szCs w:val="28"/>
        </w:rPr>
      </w:pPr>
    </w:p>
    <w:p w14:paraId="4300E867">
      <w:pPr>
        <w:spacing w:line="278" w:lineRule="auto"/>
        <w:ind w:right="4"/>
        <w:jc w:val="center"/>
        <w:rPr>
          <w:b/>
          <w:spacing w:val="-2"/>
          <w:sz w:val="24"/>
          <w:szCs w:val="24"/>
        </w:rPr>
      </w:pPr>
      <w:r>
        <w:rPr>
          <w:b/>
          <w:sz w:val="28"/>
          <w:szCs w:val="28"/>
        </w:rPr>
        <w:t>PROBLEM</w:t>
      </w:r>
      <w:r>
        <w:rPr>
          <w:b/>
          <w:spacing w:val="-11"/>
          <w:sz w:val="28"/>
          <w:szCs w:val="28"/>
        </w:rPr>
        <w:t xml:space="preserve"> </w:t>
      </w:r>
      <w:r>
        <w:rPr>
          <w:b/>
          <w:sz w:val="28"/>
          <w:szCs w:val="28"/>
        </w:rPr>
        <w:t>IDENTIFICATION</w:t>
      </w:r>
      <w:r>
        <w:rPr>
          <w:b/>
          <w:spacing w:val="-12"/>
          <w:sz w:val="28"/>
          <w:szCs w:val="28"/>
        </w:rPr>
        <w:t xml:space="preserve"> </w:t>
      </w:r>
      <w:r>
        <w:rPr>
          <w:b/>
          <w:sz w:val="28"/>
          <w:szCs w:val="28"/>
        </w:rPr>
        <w:t>&amp;</w:t>
      </w:r>
      <w:r>
        <w:rPr>
          <w:b/>
          <w:spacing w:val="-11"/>
          <w:sz w:val="28"/>
          <w:szCs w:val="28"/>
        </w:rPr>
        <w:t xml:space="preserve"> </w:t>
      </w:r>
      <w:r>
        <w:rPr>
          <w:b/>
          <w:sz w:val="28"/>
          <w:szCs w:val="28"/>
        </w:rPr>
        <w:t xml:space="preserve">FEASIBILITY </w:t>
      </w:r>
      <w:r>
        <w:rPr>
          <w:b/>
          <w:spacing w:val="-2"/>
          <w:sz w:val="28"/>
          <w:szCs w:val="28"/>
        </w:rPr>
        <w:t>STUDY</w:t>
      </w:r>
    </w:p>
    <w:p w14:paraId="1D30868F">
      <w:pPr>
        <w:spacing w:line="278" w:lineRule="auto"/>
        <w:ind w:right="4"/>
        <w:jc w:val="center"/>
        <w:rPr>
          <w:b/>
          <w:sz w:val="24"/>
          <w:szCs w:val="24"/>
        </w:rPr>
      </w:pPr>
    </w:p>
    <w:p w14:paraId="58F1EA75">
      <w:pPr>
        <w:spacing w:line="278" w:lineRule="auto"/>
        <w:ind w:right="4"/>
        <w:jc w:val="center"/>
        <w:rPr>
          <w:b/>
          <w:sz w:val="24"/>
          <w:szCs w:val="24"/>
        </w:rPr>
      </w:pPr>
    </w:p>
    <w:p w14:paraId="53FAD896">
      <w:pPr>
        <w:pStyle w:val="4"/>
        <w:numPr>
          <w:ilvl w:val="1"/>
          <w:numId w:val="10"/>
        </w:numPr>
        <w:tabs>
          <w:tab w:val="left" w:pos="724"/>
        </w:tabs>
        <w:ind w:left="724" w:hanging="419"/>
        <w:jc w:val="both"/>
      </w:pPr>
      <w:r>
        <w:rPr>
          <w:sz w:val="24"/>
          <w:szCs w:val="24"/>
        </w:rPr>
        <w:t>Problem</w:t>
      </w:r>
      <w:r>
        <w:rPr>
          <w:spacing w:val="-7"/>
          <w:sz w:val="24"/>
          <w:szCs w:val="24"/>
        </w:rPr>
        <w:t xml:space="preserve"> </w:t>
      </w:r>
      <w:r>
        <w:rPr>
          <w:spacing w:val="-2"/>
          <w:sz w:val="24"/>
          <w:szCs w:val="24"/>
        </w:rPr>
        <w:t>Identification</w:t>
      </w:r>
    </w:p>
    <w:p w14:paraId="3738BAFC">
      <w:pPr>
        <w:pStyle w:val="7"/>
        <w:jc w:val="both"/>
        <w:rPr>
          <w:sz w:val="28"/>
        </w:rPr>
      </w:pPr>
    </w:p>
    <w:p w14:paraId="4449DACE">
      <w:pPr>
        <w:ind w:left="305" w:right="733"/>
        <w:jc w:val="left"/>
        <w:rPr>
          <w:rFonts w:hint="default" w:ascii="Times New Roman" w:hAnsi="Times New Roman" w:eastAsia="SimSun"/>
          <w:sz w:val="24"/>
          <w:szCs w:val="24"/>
        </w:rPr>
      </w:pPr>
      <w:r>
        <w:rPr>
          <w:rFonts w:hint="default" w:ascii="Times New Roman" w:hAnsi="Times New Roman" w:eastAsia="SimSun"/>
          <w:sz w:val="24"/>
          <w:szCs w:val="24"/>
        </w:rPr>
        <w:t>In the rapidly evolving digital landscape, social media platforms play a crucial role in connecting people, sharing content, and fostering online communities. However, several common issues persist in existing social media platforms, impacting user experience and satisfaction. The Social Media Web Application project seeks to address these issues through innovative solutions, aiming to create a superior platform that enhances user engagement and security while simplifying the user interface.</w:t>
      </w:r>
    </w:p>
    <w:p w14:paraId="4FDDE0A7">
      <w:pPr>
        <w:ind w:left="305" w:right="733"/>
        <w:jc w:val="left"/>
        <w:rPr>
          <w:rFonts w:hint="default" w:ascii="Times New Roman" w:hAnsi="Times New Roman" w:eastAsia="SimSun"/>
          <w:sz w:val="24"/>
          <w:szCs w:val="24"/>
        </w:rPr>
      </w:pPr>
    </w:p>
    <w:p w14:paraId="634DAD3F">
      <w:pPr>
        <w:numPr>
          <w:ilvl w:val="0"/>
          <w:numId w:val="11"/>
        </w:numPr>
        <w:ind w:left="305" w:right="733"/>
        <w:jc w:val="left"/>
        <w:rPr>
          <w:rFonts w:hint="default" w:ascii="Times New Roman" w:hAnsi="Times New Roman" w:eastAsia="SimSun"/>
          <w:sz w:val="24"/>
          <w:szCs w:val="24"/>
          <w:lang w:val="en-IN"/>
        </w:rPr>
      </w:pPr>
      <w:r>
        <w:rPr>
          <w:rFonts w:hint="default" w:ascii="Times New Roman" w:hAnsi="Times New Roman" w:eastAsia="SimSun"/>
          <w:sz w:val="24"/>
          <w:szCs w:val="24"/>
          <w:lang w:val="en-IN"/>
        </w:rPr>
        <w:t>Delayed Updates:</w:t>
      </w:r>
      <w:r>
        <w:rPr>
          <w:rFonts w:hint="default" w:eastAsia="SimSun"/>
          <w:sz w:val="24"/>
          <w:szCs w:val="24"/>
          <w:lang w:val="en-IN"/>
        </w:rPr>
        <w:t xml:space="preserve"> Many social media platforms suffer from latency issues where user interactions and content updates are not reflected in real-time. This delay can disrupt the user experience, causing frustration and reducing engagement. Users expect instantaneous feedback, likes, comments, and new posts, which necessitates a robust real-time update mechanism.</w:t>
      </w:r>
    </w:p>
    <w:p w14:paraId="3877A340">
      <w:pPr>
        <w:numPr>
          <w:ilvl w:val="0"/>
          <w:numId w:val="0"/>
        </w:numPr>
        <w:ind w:right="733" w:rightChars="0"/>
        <w:jc w:val="left"/>
        <w:rPr>
          <w:rFonts w:hint="default" w:ascii="Times New Roman" w:hAnsi="Times New Roman" w:eastAsia="SimSun"/>
          <w:sz w:val="24"/>
          <w:szCs w:val="24"/>
          <w:lang w:val="en-IN"/>
        </w:rPr>
      </w:pPr>
    </w:p>
    <w:p w14:paraId="11C9210B">
      <w:pPr>
        <w:numPr>
          <w:ilvl w:val="0"/>
          <w:numId w:val="11"/>
        </w:numPr>
        <w:ind w:left="305" w:right="733"/>
        <w:jc w:val="left"/>
        <w:rPr>
          <w:rFonts w:hint="default" w:ascii="Times New Roman" w:hAnsi="Times New Roman" w:eastAsia="SimSun"/>
          <w:sz w:val="24"/>
          <w:szCs w:val="24"/>
          <w:lang w:val="en-IN"/>
        </w:rPr>
      </w:pPr>
      <w:r>
        <w:rPr>
          <w:rFonts w:hint="default" w:ascii="Times New Roman" w:hAnsi="Times New Roman" w:eastAsia="SimSun"/>
          <w:sz w:val="24"/>
          <w:szCs w:val="24"/>
          <w:lang w:val="en-IN"/>
        </w:rPr>
        <w:t>Security Vulnerabilities:</w:t>
      </w:r>
      <w:r>
        <w:rPr>
          <w:rFonts w:hint="default" w:eastAsia="SimSun"/>
          <w:sz w:val="24"/>
          <w:szCs w:val="24"/>
          <w:lang w:val="en-IN"/>
        </w:rPr>
        <w:t xml:space="preserve"> Security is a significant concern for users of social media platforms. Data breaches, unauthorized access, and the misuse of personal information have plagued many platforms. Ensuring robust security measures, such as encryption and secure authentication, is vital to protecting user data and maintaining trust.</w:t>
      </w:r>
    </w:p>
    <w:p w14:paraId="6D8DBCF6">
      <w:pPr>
        <w:numPr>
          <w:ilvl w:val="0"/>
          <w:numId w:val="0"/>
        </w:numPr>
        <w:ind w:right="733" w:rightChars="0"/>
        <w:jc w:val="left"/>
        <w:rPr>
          <w:rFonts w:hint="default" w:ascii="Times New Roman" w:hAnsi="Times New Roman" w:eastAsia="SimSun"/>
          <w:sz w:val="24"/>
          <w:szCs w:val="24"/>
          <w:lang w:val="en-IN"/>
        </w:rPr>
      </w:pPr>
    </w:p>
    <w:p w14:paraId="16B4686C">
      <w:pPr>
        <w:numPr>
          <w:ilvl w:val="0"/>
          <w:numId w:val="11"/>
        </w:numPr>
        <w:ind w:left="305" w:right="733"/>
        <w:jc w:val="left"/>
        <w:rPr>
          <w:rFonts w:hint="default" w:eastAsia="SimSun"/>
          <w:sz w:val="24"/>
          <w:szCs w:val="24"/>
          <w:lang w:val="en-IN"/>
        </w:rPr>
      </w:pPr>
      <w:r>
        <w:rPr>
          <w:rFonts w:hint="default" w:ascii="Times New Roman" w:hAnsi="Times New Roman" w:eastAsia="SimSun"/>
          <w:sz w:val="24"/>
          <w:szCs w:val="24"/>
          <w:lang w:val="en-IN"/>
        </w:rPr>
        <w:t>Complex User Interfaces:</w:t>
      </w:r>
      <w:r>
        <w:rPr>
          <w:rFonts w:hint="default" w:eastAsia="SimSun"/>
          <w:sz w:val="24"/>
          <w:szCs w:val="24"/>
          <w:lang w:val="en-IN"/>
        </w:rPr>
        <w:t xml:space="preserve"> A complex and cluttered user interface can detract from the user experience. Users prefer a clean, intuitive interface that is easy to navigate. Overly complicated interfaces can lead to user frustration, lower engagement, and ultimately, user attrition. Simplifying the user interface while maintaining comprehensive functionality is crucial.</w:t>
      </w:r>
    </w:p>
    <w:p w14:paraId="1F5E7F89">
      <w:pPr>
        <w:numPr>
          <w:ilvl w:val="0"/>
          <w:numId w:val="0"/>
        </w:numPr>
        <w:ind w:right="733" w:rightChars="0"/>
        <w:jc w:val="left"/>
        <w:rPr>
          <w:rFonts w:hint="default" w:eastAsia="SimSun"/>
          <w:sz w:val="24"/>
          <w:szCs w:val="24"/>
          <w:lang w:val="en-IN"/>
        </w:rPr>
      </w:pPr>
    </w:p>
    <w:p w14:paraId="2B31B53E">
      <w:pPr>
        <w:numPr>
          <w:ilvl w:val="0"/>
          <w:numId w:val="11"/>
        </w:numPr>
        <w:ind w:left="305" w:right="733"/>
        <w:jc w:val="left"/>
        <w:rPr>
          <w:b w:val="0"/>
          <w:sz w:val="24"/>
          <w:szCs w:val="24"/>
        </w:rPr>
      </w:pPr>
      <w:r>
        <w:rPr>
          <w:rFonts w:hint="default" w:eastAsia="SimSun"/>
          <w:sz w:val="24"/>
          <w:szCs w:val="24"/>
          <w:lang w:val="en-IN"/>
        </w:rPr>
        <w:t>User Engagement: Maintaining high levels of user engagement is a challenge for many platforms. Features that fail to capture users' interests or are too difficult to use can lead to reduced interaction and lower retention rates. It is essential to design features that are not only functional but also engaging and user-friendly.</w:t>
      </w:r>
    </w:p>
    <w:p w14:paraId="3710B66A">
      <w:pPr>
        <w:numPr>
          <w:ilvl w:val="0"/>
          <w:numId w:val="0"/>
        </w:numPr>
        <w:ind w:right="733" w:rightChars="0"/>
        <w:jc w:val="left"/>
        <w:rPr>
          <w:b w:val="0"/>
          <w:sz w:val="24"/>
          <w:szCs w:val="24"/>
        </w:rPr>
      </w:pPr>
    </w:p>
    <w:p w14:paraId="209576A0">
      <w:pPr>
        <w:numPr>
          <w:ilvl w:val="0"/>
          <w:numId w:val="11"/>
        </w:numPr>
        <w:ind w:left="305" w:right="733"/>
        <w:jc w:val="left"/>
        <w:rPr>
          <w:rFonts w:hint="default"/>
          <w:b w:val="0"/>
          <w:sz w:val="24"/>
          <w:szCs w:val="24"/>
          <w:lang w:val="en-IN"/>
        </w:rPr>
      </w:pPr>
      <w:r>
        <w:rPr>
          <w:rFonts w:hint="default"/>
          <w:b w:val="0"/>
          <w:sz w:val="24"/>
          <w:szCs w:val="24"/>
        </w:rPr>
        <w:t>Scalability Issues:</w:t>
      </w:r>
      <w:r>
        <w:rPr>
          <w:rFonts w:hint="default"/>
          <w:b w:val="0"/>
          <w:sz w:val="24"/>
          <w:szCs w:val="24"/>
          <w:lang w:val="en-IN"/>
        </w:rPr>
        <w:t xml:space="preserve"> As user bases grow, many platforms face difficulties scaling effectively. This can lead to slower performance, increased downtime, and a negative user experience. Ensuring that the platform can scale efficiently to accommodate growth is critical for long-term success.</w:t>
      </w:r>
    </w:p>
    <w:p w14:paraId="39D24635">
      <w:pPr>
        <w:widowControl w:val="0"/>
        <w:numPr>
          <w:ilvl w:val="0"/>
          <w:numId w:val="0"/>
        </w:numPr>
        <w:autoSpaceDE w:val="0"/>
        <w:autoSpaceDN w:val="0"/>
        <w:ind w:right="733" w:rightChars="0"/>
        <w:jc w:val="left"/>
        <w:rPr>
          <w:rFonts w:hint="default"/>
          <w:b w:val="0"/>
          <w:sz w:val="24"/>
          <w:szCs w:val="24"/>
          <w:lang w:val="en-IN"/>
        </w:rPr>
      </w:pPr>
    </w:p>
    <w:p w14:paraId="455D1E51">
      <w:pPr>
        <w:widowControl w:val="0"/>
        <w:numPr>
          <w:ilvl w:val="0"/>
          <w:numId w:val="0"/>
        </w:numPr>
        <w:autoSpaceDE w:val="0"/>
        <w:autoSpaceDN w:val="0"/>
        <w:ind w:right="733" w:rightChars="0"/>
        <w:jc w:val="left"/>
        <w:rPr>
          <w:rFonts w:hint="default"/>
          <w:b w:val="0"/>
          <w:lang w:val="en-IN"/>
        </w:rPr>
      </w:pPr>
    </w:p>
    <w:p w14:paraId="72AA77C2">
      <w:pPr>
        <w:widowControl w:val="0"/>
        <w:numPr>
          <w:ilvl w:val="0"/>
          <w:numId w:val="0"/>
        </w:numPr>
        <w:autoSpaceDE w:val="0"/>
        <w:autoSpaceDN w:val="0"/>
        <w:ind w:left="330" w:right="733" w:rightChars="0" w:hanging="330" w:hangingChars="150"/>
        <w:jc w:val="left"/>
        <w:rPr>
          <w:rFonts w:hint="default"/>
          <w:b w:val="0"/>
          <w:lang w:val="en-IN"/>
        </w:rPr>
      </w:pPr>
      <w:r>
        <w:rPr>
          <w:rFonts w:hint="default"/>
          <w:b w:val="0"/>
          <w:lang w:val="en-IN"/>
        </w:rPr>
        <w:t xml:space="preserve">      </w:t>
      </w:r>
      <w:r>
        <w:rPr>
          <w:rFonts w:hint="default"/>
          <w:b w:val="0"/>
          <w:sz w:val="24"/>
          <w:szCs w:val="24"/>
          <w:lang w:val="en-IN"/>
        </w:rPr>
        <w:t>By addressing these problems, the Social Media Web Application aims to create a platform that is responsive, secure, and user-friendly, offering an enhanced experience for all users.</w:t>
      </w:r>
    </w:p>
    <w:p w14:paraId="6A44488B">
      <w:pPr>
        <w:widowControl w:val="0"/>
        <w:numPr>
          <w:ilvl w:val="0"/>
          <w:numId w:val="0"/>
        </w:numPr>
        <w:autoSpaceDE w:val="0"/>
        <w:autoSpaceDN w:val="0"/>
        <w:ind w:right="733" w:rightChars="0"/>
        <w:jc w:val="left"/>
        <w:rPr>
          <w:rFonts w:hint="default"/>
          <w:b w:val="0"/>
          <w:lang w:val="en-IN"/>
        </w:rPr>
      </w:pPr>
    </w:p>
    <w:p w14:paraId="5DA96F78">
      <w:pPr>
        <w:widowControl w:val="0"/>
        <w:numPr>
          <w:ilvl w:val="0"/>
          <w:numId w:val="0"/>
        </w:numPr>
        <w:autoSpaceDE w:val="0"/>
        <w:autoSpaceDN w:val="0"/>
        <w:ind w:right="733" w:rightChars="0"/>
        <w:jc w:val="left"/>
        <w:rPr>
          <w:rFonts w:hint="default"/>
          <w:b w:val="0"/>
          <w:lang w:val="en-IN"/>
        </w:rPr>
      </w:pPr>
    </w:p>
    <w:p w14:paraId="142E80FA">
      <w:pPr>
        <w:pStyle w:val="4"/>
        <w:numPr>
          <w:ilvl w:val="1"/>
          <w:numId w:val="10"/>
        </w:numPr>
        <w:tabs>
          <w:tab w:val="left" w:pos="724"/>
        </w:tabs>
        <w:ind w:left="724" w:hanging="419"/>
        <w:jc w:val="both"/>
      </w:pPr>
      <w:r>
        <w:rPr>
          <w:sz w:val="24"/>
          <w:szCs w:val="24"/>
        </w:rPr>
        <w:t>Feasibility</w:t>
      </w:r>
      <w:r>
        <w:rPr>
          <w:spacing w:val="-10"/>
          <w:sz w:val="24"/>
          <w:szCs w:val="24"/>
        </w:rPr>
        <w:t xml:space="preserve"> </w:t>
      </w:r>
      <w:r>
        <w:rPr>
          <w:spacing w:val="-4"/>
          <w:sz w:val="24"/>
          <w:szCs w:val="24"/>
        </w:rPr>
        <w:t>Study</w:t>
      </w:r>
    </w:p>
    <w:p w14:paraId="61FE94CC">
      <w:pPr>
        <w:pStyle w:val="4"/>
        <w:tabs>
          <w:tab w:val="left" w:pos="724"/>
        </w:tabs>
        <w:ind w:left="305"/>
        <w:jc w:val="both"/>
      </w:pPr>
    </w:p>
    <w:p w14:paraId="423703C6">
      <w:pPr>
        <w:pStyle w:val="15"/>
        <w:tabs>
          <w:tab w:val="left" w:pos="1230"/>
          <w:tab w:val="left" w:pos="5820"/>
        </w:tabs>
        <w:ind w:left="255" w:leftChars="116" w:firstLine="0"/>
        <w:jc w:val="left"/>
        <w:rPr>
          <w:bCs/>
          <w:sz w:val="24"/>
          <w:szCs w:val="24"/>
        </w:rPr>
      </w:pPr>
      <w:r>
        <w:rPr>
          <w:rFonts w:hint="default"/>
          <w:bCs/>
          <w:sz w:val="24"/>
          <w:szCs w:val="24"/>
        </w:rPr>
        <w:t>A feasibility study is essential to assess the viability and practicality of developing the Social Media Web Application. This study covers technical, economic, operational, and legal considerations to ensure the project is feasible and sustainable in the long term.</w:t>
      </w:r>
    </w:p>
    <w:p w14:paraId="645B530B">
      <w:pPr>
        <w:pStyle w:val="15"/>
        <w:tabs>
          <w:tab w:val="left" w:pos="1230"/>
          <w:tab w:val="left" w:pos="5820"/>
        </w:tabs>
        <w:ind w:left="255" w:leftChars="116" w:firstLine="0"/>
        <w:jc w:val="both"/>
        <w:rPr>
          <w:bCs/>
          <w:sz w:val="24"/>
          <w:szCs w:val="24"/>
        </w:rPr>
      </w:pPr>
    </w:p>
    <w:p w14:paraId="636D937A">
      <w:pPr>
        <w:pStyle w:val="4"/>
        <w:numPr>
          <w:ilvl w:val="2"/>
          <w:numId w:val="10"/>
        </w:numPr>
        <w:tabs>
          <w:tab w:val="left" w:pos="934"/>
        </w:tabs>
        <w:ind w:left="934" w:hanging="629"/>
        <w:jc w:val="both"/>
        <w:rPr>
          <w:sz w:val="24"/>
          <w:szCs w:val="24"/>
        </w:rPr>
      </w:pPr>
      <w:r>
        <w:rPr>
          <w:sz w:val="24"/>
          <w:szCs w:val="24"/>
        </w:rPr>
        <w:t>Technical</w:t>
      </w:r>
      <w:r>
        <w:rPr>
          <w:spacing w:val="-8"/>
          <w:sz w:val="24"/>
          <w:szCs w:val="24"/>
        </w:rPr>
        <w:t xml:space="preserve"> </w:t>
      </w:r>
      <w:r>
        <w:rPr>
          <w:spacing w:val="-2"/>
          <w:sz w:val="24"/>
          <w:szCs w:val="24"/>
        </w:rPr>
        <w:t>Feasibility</w:t>
      </w:r>
    </w:p>
    <w:p w14:paraId="2E8A587B">
      <w:pPr>
        <w:pStyle w:val="15"/>
        <w:tabs>
          <w:tab w:val="left" w:pos="1230"/>
          <w:tab w:val="left" w:pos="5820"/>
        </w:tabs>
        <w:ind w:left="142"/>
        <w:jc w:val="both"/>
        <w:rPr>
          <w:b/>
          <w:sz w:val="24"/>
          <w:szCs w:val="24"/>
        </w:rPr>
      </w:pPr>
    </w:p>
    <w:p w14:paraId="5A8F388D">
      <w:pPr>
        <w:pStyle w:val="15"/>
        <w:numPr>
          <w:ilvl w:val="0"/>
          <w:numId w:val="12"/>
        </w:numPr>
        <w:tabs>
          <w:tab w:val="left" w:pos="567"/>
          <w:tab w:val="left" w:pos="5820"/>
        </w:tabs>
        <w:ind w:left="567" w:hanging="283"/>
        <w:jc w:val="both"/>
        <w:rPr>
          <w:rFonts w:hint="default" w:ascii="Times New Roman" w:hAnsi="Times New Roman" w:cs="Times New Roman"/>
          <w:bCs/>
          <w:sz w:val="24"/>
          <w:szCs w:val="24"/>
        </w:rPr>
      </w:pPr>
      <w:r>
        <w:rPr>
          <w:b/>
          <w:sz w:val="24"/>
          <w:szCs w:val="24"/>
        </w:rPr>
        <w:t>Technology Stack</w:t>
      </w:r>
      <w:r>
        <w:rPr>
          <w:bCs/>
          <w:sz w:val="24"/>
          <w:szCs w:val="24"/>
        </w:rPr>
        <w:t xml:space="preserve">: </w:t>
      </w:r>
    </w:p>
    <w:p w14:paraId="3C217CEE">
      <w:pPr>
        <w:pStyle w:val="15"/>
        <w:numPr>
          <w:ilvl w:val="0"/>
          <w:numId w:val="13"/>
        </w:numPr>
        <w:tabs>
          <w:tab w:val="left" w:pos="567"/>
          <w:tab w:val="left" w:pos="5820"/>
        </w:tabs>
        <w:ind w:firstLine="240" w:firstLineChars="100"/>
        <w:jc w:val="both"/>
        <w:rPr>
          <w:rFonts w:hint="default" w:ascii="Times New Roman" w:hAnsi="Times New Roman" w:cs="Times New Roman"/>
          <w:bCs/>
          <w:sz w:val="24"/>
          <w:szCs w:val="24"/>
          <w:lang w:val="en-IN"/>
        </w:rPr>
      </w:pPr>
      <w:r>
        <w:rPr>
          <w:rFonts w:hint="default" w:ascii="Times New Roman" w:hAnsi="Times New Roman"/>
          <w:bCs/>
          <w:sz w:val="24"/>
          <w:szCs w:val="24"/>
          <w:lang w:val="en-IN"/>
        </w:rPr>
        <w:t>Frontend:</w:t>
      </w:r>
      <w:r>
        <w:rPr>
          <w:rFonts w:hint="default"/>
          <w:bCs/>
          <w:sz w:val="24"/>
          <w:szCs w:val="24"/>
          <w:lang w:val="en-IN"/>
        </w:rPr>
        <w:t xml:space="preserve"> React JS is chosen for its efficiency, component-based architecture, and dynamic rendering capabilities. React JS allows for the creation of a highly responsive user interface that updates in real-time.</w:t>
      </w:r>
    </w:p>
    <w:p w14:paraId="14C7D13F">
      <w:pPr>
        <w:pStyle w:val="15"/>
        <w:numPr>
          <w:ilvl w:val="0"/>
          <w:numId w:val="0"/>
        </w:numPr>
        <w:tabs>
          <w:tab w:val="left" w:pos="567"/>
          <w:tab w:val="left" w:pos="5820"/>
        </w:tabs>
        <w:ind w:leftChars="100"/>
        <w:jc w:val="both"/>
        <w:rPr>
          <w:rFonts w:hint="default" w:ascii="Times New Roman" w:hAnsi="Times New Roman" w:cs="Times New Roman"/>
          <w:bCs/>
          <w:sz w:val="24"/>
          <w:szCs w:val="24"/>
          <w:lang w:val="en-IN"/>
        </w:rPr>
      </w:pPr>
    </w:p>
    <w:p w14:paraId="4E8A8EBC">
      <w:pPr>
        <w:pStyle w:val="15"/>
        <w:numPr>
          <w:ilvl w:val="0"/>
          <w:numId w:val="13"/>
        </w:numPr>
        <w:tabs>
          <w:tab w:val="left" w:pos="567"/>
          <w:tab w:val="left" w:pos="5820"/>
        </w:tabs>
        <w:ind w:firstLine="240" w:firstLineChars="100"/>
        <w:jc w:val="both"/>
        <w:rPr>
          <w:rFonts w:hint="default" w:ascii="Times New Roman" w:hAnsi="Times New Roman" w:cs="Times New Roman"/>
          <w:bCs/>
          <w:sz w:val="24"/>
          <w:szCs w:val="24"/>
          <w:lang w:val="en-IN"/>
        </w:rPr>
      </w:pPr>
      <w:r>
        <w:rPr>
          <w:rFonts w:hint="default" w:ascii="Times New Roman" w:hAnsi="Times New Roman"/>
          <w:bCs/>
          <w:sz w:val="24"/>
          <w:szCs w:val="24"/>
          <w:lang w:val="en-IN"/>
        </w:rPr>
        <w:t>Styling:</w:t>
      </w:r>
      <w:r>
        <w:rPr>
          <w:rFonts w:hint="default"/>
          <w:bCs/>
          <w:sz w:val="24"/>
          <w:szCs w:val="24"/>
          <w:lang w:val="en-IN"/>
        </w:rPr>
        <w:t xml:space="preserve"> Tailwind CSS is selected for its utility-first approach to styling, which simplifies the design process and ensures a consistent and modern look across the application.</w:t>
      </w:r>
    </w:p>
    <w:p w14:paraId="132BA021">
      <w:pPr>
        <w:pStyle w:val="15"/>
        <w:numPr>
          <w:ilvl w:val="0"/>
          <w:numId w:val="0"/>
        </w:numPr>
        <w:tabs>
          <w:tab w:val="left" w:pos="567"/>
          <w:tab w:val="left" w:pos="5820"/>
        </w:tabs>
        <w:ind w:leftChars="100"/>
        <w:jc w:val="both"/>
        <w:rPr>
          <w:rFonts w:hint="default" w:ascii="Times New Roman" w:hAnsi="Times New Roman" w:cs="Times New Roman"/>
          <w:bCs/>
          <w:sz w:val="24"/>
          <w:szCs w:val="24"/>
          <w:lang w:val="en-IN"/>
        </w:rPr>
      </w:pPr>
    </w:p>
    <w:p w14:paraId="7A1D52E4">
      <w:pPr>
        <w:pStyle w:val="15"/>
        <w:numPr>
          <w:ilvl w:val="0"/>
          <w:numId w:val="13"/>
        </w:numPr>
        <w:tabs>
          <w:tab w:val="left" w:pos="567"/>
          <w:tab w:val="left" w:pos="5820"/>
        </w:tabs>
        <w:ind w:firstLine="240" w:firstLineChars="100"/>
        <w:jc w:val="both"/>
        <w:rPr>
          <w:rFonts w:hint="default" w:ascii="Times New Roman" w:hAnsi="Times New Roman" w:cs="Times New Roman"/>
          <w:bCs/>
          <w:sz w:val="24"/>
          <w:szCs w:val="24"/>
          <w:lang w:val="en-IN"/>
        </w:rPr>
      </w:pPr>
      <w:r>
        <w:rPr>
          <w:rFonts w:hint="default" w:ascii="Times New Roman" w:hAnsi="Times New Roman"/>
          <w:bCs/>
          <w:sz w:val="24"/>
          <w:szCs w:val="24"/>
          <w:lang w:val="en-IN"/>
        </w:rPr>
        <w:t>Backend:</w:t>
      </w:r>
      <w:r>
        <w:rPr>
          <w:rFonts w:hint="default"/>
          <w:bCs/>
          <w:sz w:val="24"/>
          <w:szCs w:val="24"/>
          <w:lang w:val="en-IN"/>
        </w:rPr>
        <w:t xml:space="preserve"> Firebase is used for its comprehensive suite of services, including real-time database, authentication, and hosting. Firebase's real-time capabilities are crucial for providing instantaneous updates and interactions.</w:t>
      </w:r>
    </w:p>
    <w:p w14:paraId="26BAEDA1">
      <w:pPr>
        <w:pStyle w:val="15"/>
        <w:tabs>
          <w:tab w:val="left" w:pos="567"/>
          <w:tab w:val="left" w:pos="5820"/>
        </w:tabs>
        <w:ind w:left="567" w:hanging="283"/>
        <w:jc w:val="both"/>
        <w:rPr>
          <w:bCs/>
          <w:sz w:val="24"/>
          <w:szCs w:val="24"/>
        </w:rPr>
      </w:pPr>
    </w:p>
    <w:p w14:paraId="7FB4A0B1">
      <w:pPr>
        <w:pStyle w:val="15"/>
        <w:numPr>
          <w:ilvl w:val="0"/>
          <w:numId w:val="12"/>
        </w:numPr>
        <w:tabs>
          <w:tab w:val="left" w:pos="567"/>
          <w:tab w:val="left" w:pos="5820"/>
        </w:tabs>
        <w:ind w:left="567" w:hanging="283"/>
        <w:jc w:val="left"/>
        <w:rPr>
          <w:bCs/>
          <w:sz w:val="24"/>
          <w:szCs w:val="24"/>
        </w:rPr>
      </w:pPr>
      <w:r>
        <w:rPr>
          <w:b/>
          <w:sz w:val="24"/>
          <w:szCs w:val="24"/>
        </w:rPr>
        <w:t xml:space="preserve">API Integration: </w:t>
      </w:r>
      <w:r>
        <w:rPr>
          <w:rFonts w:hint="default" w:ascii="Times New Roman" w:hAnsi="Times New Roman" w:eastAsia="SimSun"/>
          <w:sz w:val="24"/>
          <w:szCs w:val="24"/>
        </w:rPr>
        <w:t>Integration with Firebase services is critical for real-time updates and secure user authentication. This includes using Firebase Authentication for secure login and registration processes, and Firebase Realtime Database for storing and syncing user data in real-time.</w:t>
      </w:r>
    </w:p>
    <w:p w14:paraId="60164891">
      <w:pPr>
        <w:pStyle w:val="15"/>
        <w:tabs>
          <w:tab w:val="left" w:pos="567"/>
          <w:tab w:val="left" w:pos="5820"/>
        </w:tabs>
        <w:ind w:left="567" w:hanging="283"/>
        <w:jc w:val="both"/>
        <w:rPr>
          <w:bCs/>
          <w:sz w:val="24"/>
          <w:szCs w:val="24"/>
        </w:rPr>
      </w:pPr>
    </w:p>
    <w:p w14:paraId="7B0D84F7">
      <w:pPr>
        <w:pStyle w:val="15"/>
        <w:numPr>
          <w:ilvl w:val="0"/>
          <w:numId w:val="12"/>
        </w:numPr>
        <w:tabs>
          <w:tab w:val="left" w:pos="567"/>
          <w:tab w:val="left" w:pos="5820"/>
        </w:tabs>
        <w:ind w:left="567" w:hanging="283"/>
        <w:jc w:val="left"/>
        <w:rPr>
          <w:bCs/>
          <w:sz w:val="24"/>
          <w:szCs w:val="24"/>
        </w:rPr>
      </w:pPr>
      <w:r>
        <w:rPr>
          <w:b/>
          <w:sz w:val="24"/>
          <w:szCs w:val="24"/>
        </w:rPr>
        <w:t>Scalability:</w:t>
      </w:r>
      <w:r>
        <w:rPr>
          <w:bCs/>
          <w:sz w:val="24"/>
          <w:szCs w:val="24"/>
        </w:rPr>
        <w:t xml:space="preserve"> </w:t>
      </w:r>
      <w:r>
        <w:rPr>
          <w:rFonts w:hint="default"/>
          <w:bCs/>
          <w:sz w:val="24"/>
          <w:szCs w:val="24"/>
        </w:rPr>
        <w:t>The chosen architecture must be evaluated for scalability to handle potential increases in user base and content. This includes assessing the capacity of Firebase to manage large volumes of data and traffic without compromising performance. Efficient coding practices and optimization techniques are implemented to ensure that the application can scale seamlessly.</w:t>
      </w:r>
    </w:p>
    <w:p w14:paraId="5F26F607">
      <w:pPr>
        <w:pStyle w:val="15"/>
        <w:numPr>
          <w:ilvl w:val="0"/>
          <w:numId w:val="0"/>
        </w:numPr>
        <w:tabs>
          <w:tab w:val="left" w:pos="567"/>
          <w:tab w:val="left" w:pos="5820"/>
        </w:tabs>
        <w:ind w:left="284" w:leftChars="0"/>
        <w:jc w:val="left"/>
        <w:rPr>
          <w:bCs/>
          <w:sz w:val="24"/>
          <w:szCs w:val="24"/>
        </w:rPr>
      </w:pPr>
    </w:p>
    <w:p w14:paraId="0484E91C">
      <w:pPr>
        <w:pStyle w:val="15"/>
        <w:numPr>
          <w:ilvl w:val="0"/>
          <w:numId w:val="12"/>
        </w:numPr>
        <w:tabs>
          <w:tab w:val="left" w:pos="567"/>
          <w:tab w:val="left" w:pos="5820"/>
        </w:tabs>
        <w:ind w:left="567" w:hanging="283"/>
        <w:jc w:val="left"/>
        <w:rPr>
          <w:bCs/>
          <w:sz w:val="24"/>
          <w:szCs w:val="24"/>
        </w:rPr>
      </w:pPr>
      <w:r>
        <w:rPr>
          <w:rFonts w:hint="default"/>
          <w:bCs/>
          <w:sz w:val="24"/>
          <w:szCs w:val="24"/>
        </w:rPr>
        <w:t>Performance Optimization:</w:t>
      </w:r>
      <w:r>
        <w:rPr>
          <w:rFonts w:hint="default"/>
          <w:bCs/>
          <w:sz w:val="24"/>
          <w:szCs w:val="24"/>
          <w:lang w:val="en-IN"/>
        </w:rPr>
        <w:t xml:space="preserve"> Ensuring optimal performance involves minimizing load times, reducing latency, and optimizing the rendering process. This includes leveraging React JS's virtual DOM for efficient updates and Tailwind CSS for fast, responsive design.</w:t>
      </w:r>
    </w:p>
    <w:p w14:paraId="59896F15">
      <w:pPr>
        <w:pStyle w:val="15"/>
        <w:numPr>
          <w:ilvl w:val="0"/>
          <w:numId w:val="0"/>
        </w:numPr>
        <w:tabs>
          <w:tab w:val="left" w:pos="567"/>
          <w:tab w:val="left" w:pos="5820"/>
        </w:tabs>
        <w:ind w:left="284" w:leftChars="0"/>
        <w:jc w:val="left"/>
        <w:rPr>
          <w:bCs/>
          <w:sz w:val="24"/>
          <w:szCs w:val="24"/>
        </w:rPr>
      </w:pPr>
    </w:p>
    <w:p w14:paraId="3F98E41D">
      <w:pPr>
        <w:pStyle w:val="15"/>
        <w:numPr>
          <w:ilvl w:val="0"/>
          <w:numId w:val="12"/>
        </w:numPr>
        <w:tabs>
          <w:tab w:val="left" w:pos="567"/>
          <w:tab w:val="left" w:pos="5820"/>
        </w:tabs>
        <w:ind w:left="567" w:hanging="283"/>
        <w:jc w:val="left"/>
        <w:rPr>
          <w:bCs/>
          <w:sz w:val="24"/>
          <w:szCs w:val="24"/>
        </w:rPr>
      </w:pPr>
      <w:r>
        <w:rPr>
          <w:rFonts w:hint="default"/>
          <w:bCs/>
          <w:sz w:val="24"/>
          <w:szCs w:val="24"/>
        </w:rPr>
        <w:t>Reliability and Uptime:</w:t>
      </w:r>
      <w:r>
        <w:rPr>
          <w:rFonts w:hint="default"/>
          <w:bCs/>
          <w:sz w:val="24"/>
          <w:szCs w:val="24"/>
          <w:lang w:val="en-IN"/>
        </w:rPr>
        <w:t xml:space="preserve"> The platform must be designed for high availability and reliability. This involves setting up Firebase Hosting for robust hosting solutions, implementing automated backups, and ensuring failover mechanisms are in place to minimize downtime</w:t>
      </w:r>
    </w:p>
    <w:p w14:paraId="3A850CC8">
      <w:pPr>
        <w:pStyle w:val="15"/>
        <w:tabs>
          <w:tab w:val="left" w:pos="1230"/>
          <w:tab w:val="left" w:pos="5820"/>
        </w:tabs>
        <w:ind w:left="142"/>
        <w:jc w:val="both"/>
        <w:rPr>
          <w:bCs/>
          <w:sz w:val="24"/>
          <w:szCs w:val="24"/>
        </w:rPr>
      </w:pPr>
    </w:p>
    <w:p w14:paraId="426A81DF">
      <w:pPr>
        <w:pStyle w:val="4"/>
        <w:numPr>
          <w:ilvl w:val="2"/>
          <w:numId w:val="10"/>
        </w:numPr>
        <w:tabs>
          <w:tab w:val="left" w:pos="934"/>
        </w:tabs>
        <w:ind w:left="934" w:hanging="629"/>
        <w:jc w:val="both"/>
        <w:rPr>
          <w:sz w:val="24"/>
          <w:szCs w:val="24"/>
        </w:rPr>
      </w:pPr>
      <w:r>
        <w:rPr>
          <w:sz w:val="24"/>
          <w:szCs w:val="24"/>
        </w:rPr>
        <w:t>Operational</w:t>
      </w:r>
      <w:r>
        <w:rPr>
          <w:spacing w:val="-10"/>
          <w:sz w:val="24"/>
          <w:szCs w:val="24"/>
        </w:rPr>
        <w:t xml:space="preserve"> </w:t>
      </w:r>
      <w:r>
        <w:rPr>
          <w:spacing w:val="-2"/>
          <w:sz w:val="24"/>
          <w:szCs w:val="24"/>
        </w:rPr>
        <w:t>Feasibility</w:t>
      </w:r>
    </w:p>
    <w:p w14:paraId="7168B81A">
      <w:pPr>
        <w:pStyle w:val="4"/>
        <w:tabs>
          <w:tab w:val="left" w:pos="934"/>
        </w:tabs>
        <w:ind w:left="0"/>
        <w:jc w:val="both"/>
      </w:pPr>
    </w:p>
    <w:p w14:paraId="7CB21AB7">
      <w:pPr>
        <w:pStyle w:val="15"/>
        <w:numPr>
          <w:ilvl w:val="0"/>
          <w:numId w:val="12"/>
        </w:numPr>
        <w:tabs>
          <w:tab w:val="left" w:pos="567"/>
          <w:tab w:val="left" w:pos="5820"/>
        </w:tabs>
        <w:ind w:left="567" w:hanging="283"/>
        <w:jc w:val="left"/>
        <w:rPr>
          <w:rFonts w:hint="default" w:ascii="Times New Roman" w:hAnsi="Times New Roman" w:eastAsia="SimSun"/>
          <w:b/>
          <w:sz w:val="24"/>
          <w:szCs w:val="24"/>
        </w:rPr>
      </w:pPr>
      <w:r>
        <w:rPr>
          <w:b/>
          <w:sz w:val="24"/>
          <w:szCs w:val="24"/>
        </w:rPr>
        <w:t xml:space="preserve">Resource Availability: </w:t>
      </w:r>
      <w:r>
        <w:rPr>
          <w:rFonts w:hint="default" w:ascii="Times New Roman" w:hAnsi="Times New Roman" w:eastAsia="SimSun"/>
          <w:sz w:val="24"/>
          <w:szCs w:val="24"/>
        </w:rPr>
        <w:t>The project requires skilled developers with expertise in React JS, Tailwind CSS, and Firebase. Ensuring the availability of these resources is critical for the successful completion of the project. This includes not only developers but also UI/UX designers, testers, and project managers</w:t>
      </w:r>
      <w:r>
        <w:rPr>
          <w:rFonts w:hint="default" w:eastAsia="SimSun"/>
          <w:sz w:val="24"/>
          <w:szCs w:val="24"/>
          <w:lang w:val="en-IN"/>
        </w:rPr>
        <w:t>.</w:t>
      </w:r>
    </w:p>
    <w:p w14:paraId="567A4845">
      <w:pPr>
        <w:pStyle w:val="15"/>
        <w:tabs>
          <w:tab w:val="left" w:pos="567"/>
          <w:tab w:val="left" w:pos="5820"/>
        </w:tabs>
        <w:ind w:left="567" w:firstLine="0"/>
        <w:jc w:val="both"/>
        <w:rPr>
          <w:b/>
          <w:sz w:val="24"/>
          <w:szCs w:val="24"/>
        </w:rPr>
      </w:pPr>
    </w:p>
    <w:p w14:paraId="16A381E4">
      <w:pPr>
        <w:pStyle w:val="15"/>
        <w:numPr>
          <w:ilvl w:val="0"/>
          <w:numId w:val="12"/>
        </w:numPr>
        <w:tabs>
          <w:tab w:val="left" w:pos="567"/>
          <w:tab w:val="left" w:pos="5820"/>
        </w:tabs>
        <w:ind w:left="567" w:hanging="283"/>
        <w:jc w:val="left"/>
        <w:rPr>
          <w:rFonts w:hint="default" w:ascii="Times New Roman" w:hAnsi="Times New Roman" w:cs="Times New Roman"/>
          <w:b/>
          <w:sz w:val="24"/>
          <w:szCs w:val="24"/>
        </w:rPr>
      </w:pPr>
      <w:r>
        <w:rPr>
          <w:b/>
          <w:sz w:val="24"/>
          <w:szCs w:val="24"/>
        </w:rPr>
        <w:t xml:space="preserve">Timeline: </w:t>
      </w:r>
      <w:r>
        <w:rPr>
          <w:rFonts w:hint="default" w:ascii="Times New Roman" w:hAnsi="Times New Roman" w:eastAsia="SimSun"/>
          <w:sz w:val="24"/>
          <w:szCs w:val="24"/>
        </w:rPr>
        <w:t>A realistic development timeline must be established, considering potential challenges such as technical difficulties, integration issues, and testing phases. A phased development approach can be adopted, starting with the core functionalities and progressively adding advanced features.</w:t>
      </w:r>
    </w:p>
    <w:p w14:paraId="0CB9FA12">
      <w:pPr>
        <w:pStyle w:val="15"/>
        <w:tabs>
          <w:tab w:val="left" w:pos="567"/>
          <w:tab w:val="left" w:pos="5820"/>
        </w:tabs>
        <w:ind w:left="567" w:firstLine="0"/>
        <w:jc w:val="both"/>
        <w:rPr>
          <w:b/>
          <w:sz w:val="24"/>
          <w:szCs w:val="24"/>
        </w:rPr>
      </w:pPr>
    </w:p>
    <w:p w14:paraId="082993A6">
      <w:pPr>
        <w:pStyle w:val="15"/>
        <w:numPr>
          <w:ilvl w:val="0"/>
          <w:numId w:val="12"/>
        </w:numPr>
        <w:tabs>
          <w:tab w:val="left" w:pos="567"/>
          <w:tab w:val="left" w:pos="5820"/>
        </w:tabs>
        <w:ind w:left="567" w:hanging="283"/>
        <w:jc w:val="left"/>
        <w:rPr>
          <w:b/>
          <w:sz w:val="24"/>
          <w:szCs w:val="24"/>
        </w:rPr>
      </w:pPr>
      <w:r>
        <w:rPr>
          <w:b/>
          <w:sz w:val="24"/>
          <w:szCs w:val="24"/>
        </w:rPr>
        <w:t>Operational Impact:</w:t>
      </w:r>
      <w:r>
        <w:rPr>
          <w:rFonts w:hint="default"/>
          <w:b/>
          <w:sz w:val="24"/>
          <w:szCs w:val="24"/>
          <w:lang w:val="en-IN"/>
        </w:rPr>
        <w:t xml:space="preserve"> </w:t>
      </w:r>
      <w:r>
        <w:rPr>
          <w:rFonts w:hint="default" w:ascii="Times New Roman" w:hAnsi="Times New Roman" w:eastAsia="SimSun"/>
          <w:sz w:val="24"/>
          <w:szCs w:val="24"/>
        </w:rPr>
        <w:t>The operational impact includes the positive effects on user engagement and satisfaction. A well-designed platform with real-time capabilities and a user-friendly interface can significantly enhance user interaction and retention. Regular feedback from users during development can help in fine-tuning the platform to better meet their needs.</w:t>
      </w:r>
    </w:p>
    <w:p w14:paraId="4C0BB525">
      <w:pPr>
        <w:pStyle w:val="15"/>
        <w:numPr>
          <w:ilvl w:val="0"/>
          <w:numId w:val="0"/>
        </w:numPr>
        <w:tabs>
          <w:tab w:val="left" w:pos="567"/>
          <w:tab w:val="left" w:pos="5820"/>
        </w:tabs>
        <w:ind w:left="284" w:leftChars="0"/>
        <w:jc w:val="left"/>
        <w:rPr>
          <w:b/>
          <w:sz w:val="24"/>
          <w:szCs w:val="24"/>
        </w:rPr>
      </w:pPr>
    </w:p>
    <w:p w14:paraId="073D3CF9">
      <w:pPr>
        <w:pStyle w:val="15"/>
        <w:numPr>
          <w:ilvl w:val="0"/>
          <w:numId w:val="12"/>
        </w:numPr>
        <w:tabs>
          <w:tab w:val="left" w:pos="567"/>
          <w:tab w:val="left" w:pos="5820"/>
        </w:tabs>
        <w:ind w:left="567" w:hanging="283"/>
        <w:jc w:val="left"/>
        <w:rPr>
          <w:bCs/>
          <w:sz w:val="24"/>
          <w:szCs w:val="24"/>
        </w:rPr>
      </w:pPr>
      <w:r>
        <w:rPr>
          <w:rFonts w:hint="default"/>
          <w:b/>
          <w:sz w:val="24"/>
          <w:szCs w:val="24"/>
        </w:rPr>
        <w:t>Training and Support:</w:t>
      </w:r>
      <w:r>
        <w:rPr>
          <w:rFonts w:hint="default"/>
          <w:b/>
          <w:sz w:val="24"/>
          <w:szCs w:val="24"/>
          <w:lang w:val="en-IN"/>
        </w:rPr>
        <w:t xml:space="preserve"> </w:t>
      </w:r>
      <w:r>
        <w:rPr>
          <w:rFonts w:hint="default"/>
          <w:b w:val="0"/>
          <w:bCs/>
          <w:sz w:val="24"/>
          <w:szCs w:val="24"/>
        </w:rPr>
        <w:t>Adequate training and support mechanisms must be in place for both the development team and the end-users. This includes comprehensive documentation, user guides, and a support system to address any issues that arise post-deployment.</w:t>
      </w:r>
    </w:p>
    <w:p w14:paraId="5CD54161">
      <w:pPr>
        <w:pStyle w:val="15"/>
        <w:tabs>
          <w:tab w:val="left" w:pos="1230"/>
          <w:tab w:val="left" w:pos="5820"/>
        </w:tabs>
        <w:ind w:left="142"/>
        <w:jc w:val="both"/>
        <w:rPr>
          <w:b/>
          <w:sz w:val="24"/>
          <w:szCs w:val="24"/>
        </w:rPr>
      </w:pPr>
    </w:p>
    <w:p w14:paraId="5F4CDA34">
      <w:pPr>
        <w:pStyle w:val="4"/>
        <w:numPr>
          <w:ilvl w:val="0"/>
          <w:numId w:val="0"/>
        </w:numPr>
        <w:tabs>
          <w:tab w:val="left" w:pos="934"/>
        </w:tabs>
        <w:ind w:left="305" w:leftChars="0"/>
        <w:jc w:val="left"/>
      </w:pPr>
      <w:r>
        <w:rPr>
          <w:rFonts w:hint="default"/>
          <w:sz w:val="24"/>
          <w:szCs w:val="24"/>
          <w:lang w:val="en-IN"/>
        </w:rPr>
        <w:t xml:space="preserve">2.2.3 </w:t>
      </w:r>
      <w:r>
        <w:rPr>
          <w:sz w:val="24"/>
          <w:szCs w:val="24"/>
        </w:rPr>
        <w:t>Economic</w:t>
      </w:r>
      <w:r>
        <w:rPr>
          <w:spacing w:val="-7"/>
          <w:sz w:val="24"/>
          <w:szCs w:val="24"/>
        </w:rPr>
        <w:t xml:space="preserve"> </w:t>
      </w:r>
      <w:r>
        <w:rPr>
          <w:spacing w:val="-2"/>
          <w:sz w:val="24"/>
          <w:szCs w:val="24"/>
        </w:rPr>
        <w:t>Feasibility</w:t>
      </w:r>
    </w:p>
    <w:p w14:paraId="625EFDE2">
      <w:pPr>
        <w:pStyle w:val="15"/>
        <w:tabs>
          <w:tab w:val="left" w:pos="1230"/>
          <w:tab w:val="left" w:pos="5820"/>
        </w:tabs>
        <w:ind w:left="0" w:firstLine="0"/>
        <w:jc w:val="both"/>
        <w:rPr>
          <w:b/>
          <w:sz w:val="24"/>
          <w:szCs w:val="24"/>
        </w:rPr>
      </w:pPr>
    </w:p>
    <w:p w14:paraId="66E112CD">
      <w:pPr>
        <w:pStyle w:val="15"/>
        <w:numPr>
          <w:ilvl w:val="0"/>
          <w:numId w:val="12"/>
        </w:numPr>
        <w:tabs>
          <w:tab w:val="left" w:pos="567"/>
          <w:tab w:val="left" w:pos="5820"/>
        </w:tabs>
        <w:ind w:left="567" w:hanging="283"/>
        <w:jc w:val="left"/>
        <w:rPr>
          <w:b/>
          <w:sz w:val="24"/>
          <w:szCs w:val="24"/>
        </w:rPr>
      </w:pPr>
      <w:r>
        <w:rPr>
          <w:b/>
          <w:sz w:val="24"/>
          <w:szCs w:val="24"/>
        </w:rPr>
        <w:t xml:space="preserve">Cost Estimation: </w:t>
      </w:r>
      <w:r>
        <w:rPr>
          <w:bCs/>
          <w:sz w:val="24"/>
          <w:szCs w:val="24"/>
        </w:rPr>
        <w:t>Estimate the costs associated with development, hosting.</w:t>
      </w:r>
      <w:r>
        <w:rPr>
          <w:rFonts w:hint="default"/>
          <w:bCs/>
          <w:sz w:val="24"/>
          <w:szCs w:val="24"/>
        </w:rPr>
        <w:t>A cost-benefit analysis helps in understanding the financial viability of the project. This involves comparing the projected costs against the potential revenue and benefits, ensuring that the project is economically sustainable in the long run.</w:t>
      </w:r>
    </w:p>
    <w:p w14:paraId="25477C78">
      <w:pPr>
        <w:pStyle w:val="15"/>
        <w:numPr>
          <w:ilvl w:val="0"/>
          <w:numId w:val="0"/>
        </w:numPr>
        <w:tabs>
          <w:tab w:val="left" w:pos="567"/>
          <w:tab w:val="left" w:pos="5820"/>
        </w:tabs>
        <w:ind w:left="284" w:leftChars="0"/>
        <w:jc w:val="left"/>
        <w:rPr>
          <w:b/>
          <w:sz w:val="24"/>
          <w:szCs w:val="24"/>
        </w:rPr>
      </w:pPr>
    </w:p>
    <w:p w14:paraId="31AF0883">
      <w:pPr>
        <w:pStyle w:val="15"/>
        <w:numPr>
          <w:ilvl w:val="0"/>
          <w:numId w:val="12"/>
        </w:numPr>
        <w:tabs>
          <w:tab w:val="left" w:pos="567"/>
          <w:tab w:val="left" w:pos="5820"/>
        </w:tabs>
        <w:ind w:left="567" w:hanging="283"/>
        <w:jc w:val="left"/>
        <w:rPr>
          <w:b/>
          <w:sz w:val="24"/>
          <w:szCs w:val="24"/>
        </w:rPr>
      </w:pPr>
      <w:r>
        <w:rPr>
          <w:rFonts w:hint="default"/>
          <w:b/>
          <w:sz w:val="24"/>
          <w:szCs w:val="24"/>
        </w:rPr>
        <w:t>Return on Investment (ROI):</w:t>
      </w:r>
      <w:r>
        <w:rPr>
          <w:b/>
          <w:sz w:val="24"/>
          <w:szCs w:val="24"/>
        </w:rPr>
        <w:t xml:space="preserve"> </w:t>
      </w:r>
      <w:r>
        <w:rPr>
          <w:rFonts w:hint="default"/>
          <w:bCs/>
          <w:sz w:val="24"/>
          <w:szCs w:val="24"/>
        </w:rPr>
        <w:t>Calculating the expected ROI is important for stakeholders. This includes projecting the time frame within which the platform will start generating profit and the expected financial gains over a specific period.</w:t>
      </w:r>
    </w:p>
    <w:p w14:paraId="256C3C4F">
      <w:pPr>
        <w:pStyle w:val="15"/>
        <w:tabs>
          <w:tab w:val="left" w:pos="567"/>
          <w:tab w:val="left" w:pos="5820"/>
        </w:tabs>
        <w:ind w:left="567" w:firstLine="0"/>
        <w:jc w:val="both"/>
        <w:rPr>
          <w:b/>
          <w:sz w:val="24"/>
          <w:szCs w:val="24"/>
        </w:rPr>
      </w:pPr>
    </w:p>
    <w:p w14:paraId="0B7D1ABB">
      <w:pPr>
        <w:pStyle w:val="15"/>
        <w:tabs>
          <w:tab w:val="left" w:pos="567"/>
          <w:tab w:val="left" w:pos="5820"/>
        </w:tabs>
        <w:ind w:left="567" w:firstLine="0"/>
        <w:jc w:val="left"/>
        <w:rPr>
          <w:rFonts w:hint="default"/>
          <w:bCs/>
          <w:sz w:val="24"/>
          <w:szCs w:val="24"/>
        </w:rPr>
      </w:pPr>
    </w:p>
    <w:p w14:paraId="576A5434">
      <w:pPr>
        <w:pStyle w:val="15"/>
        <w:tabs>
          <w:tab w:val="left" w:pos="567"/>
          <w:tab w:val="left" w:pos="5820"/>
        </w:tabs>
        <w:ind w:left="567" w:firstLine="0"/>
        <w:jc w:val="left"/>
        <w:rPr>
          <w:rFonts w:hint="default"/>
          <w:bCs/>
          <w:sz w:val="24"/>
          <w:szCs w:val="24"/>
        </w:rPr>
      </w:pPr>
    </w:p>
    <w:p w14:paraId="1BE1C736">
      <w:pPr>
        <w:pStyle w:val="15"/>
        <w:numPr>
          <w:ilvl w:val="0"/>
          <w:numId w:val="0"/>
        </w:numPr>
        <w:tabs>
          <w:tab w:val="left" w:pos="567"/>
          <w:tab w:val="left" w:pos="5820"/>
        </w:tabs>
        <w:ind w:leftChars="0"/>
        <w:jc w:val="left"/>
        <w:rPr>
          <w:rFonts w:hint="default"/>
          <w:b/>
          <w:bCs w:val="0"/>
          <w:sz w:val="24"/>
          <w:szCs w:val="24"/>
        </w:rPr>
      </w:pPr>
    </w:p>
    <w:p w14:paraId="471FCC30">
      <w:pPr>
        <w:pStyle w:val="15"/>
        <w:numPr>
          <w:ilvl w:val="0"/>
          <w:numId w:val="0"/>
        </w:numPr>
        <w:tabs>
          <w:tab w:val="left" w:pos="567"/>
          <w:tab w:val="left" w:pos="5820"/>
        </w:tabs>
        <w:ind w:leftChars="0"/>
        <w:jc w:val="left"/>
        <w:rPr>
          <w:rFonts w:hint="default"/>
          <w:b/>
          <w:bCs w:val="0"/>
          <w:sz w:val="24"/>
          <w:szCs w:val="24"/>
        </w:rPr>
      </w:pPr>
    </w:p>
    <w:p w14:paraId="4739E793">
      <w:pPr>
        <w:pStyle w:val="15"/>
        <w:numPr>
          <w:ilvl w:val="0"/>
          <w:numId w:val="14"/>
        </w:numPr>
        <w:tabs>
          <w:tab w:val="left" w:pos="567"/>
          <w:tab w:val="left" w:pos="5820"/>
          <w:tab w:val="clear" w:pos="420"/>
        </w:tabs>
        <w:ind w:left="420" w:leftChars="0" w:hanging="420" w:firstLineChars="0"/>
        <w:jc w:val="left"/>
        <w:rPr>
          <w:rFonts w:hint="default"/>
          <w:b/>
          <w:bCs w:val="0"/>
          <w:sz w:val="24"/>
          <w:szCs w:val="24"/>
        </w:rPr>
        <w:sectPr>
          <w:footerReference r:id="rId4" w:type="default"/>
          <w:type w:val="nextColumn"/>
          <w:pgSz w:w="12240" w:h="15840"/>
          <w:pgMar w:top="1440" w:right="1440" w:bottom="1440" w:left="1440" w:header="0" w:footer="1000" w:gutter="0"/>
          <w:cols w:space="720" w:num="1"/>
        </w:sectPr>
      </w:pPr>
    </w:p>
    <w:p w14:paraId="67A4648B">
      <w:pPr>
        <w:pStyle w:val="15"/>
        <w:tabs>
          <w:tab w:val="left" w:pos="1230"/>
          <w:tab w:val="left" w:pos="5820"/>
        </w:tabs>
        <w:ind w:left="1203" w:leftChars="547" w:firstLine="2958" w:firstLineChars="1056"/>
        <w:jc w:val="both"/>
        <w:rPr>
          <w:b/>
          <w:sz w:val="28"/>
          <w:szCs w:val="28"/>
          <w:lang w:val="en-IN"/>
        </w:rPr>
      </w:pPr>
      <w:r>
        <w:rPr>
          <w:b/>
          <w:sz w:val="28"/>
          <w:szCs w:val="28"/>
          <w:lang w:val="en-IN"/>
        </w:rPr>
        <w:t>CHAPTER 3</w:t>
      </w:r>
    </w:p>
    <w:p w14:paraId="3510D4B9">
      <w:pPr>
        <w:pStyle w:val="15"/>
        <w:tabs>
          <w:tab w:val="left" w:pos="1230"/>
          <w:tab w:val="left" w:pos="5820"/>
        </w:tabs>
        <w:ind w:left="0" w:firstLine="420" w:firstLineChars="150"/>
        <w:jc w:val="both"/>
        <w:rPr>
          <w:b/>
          <w:sz w:val="28"/>
          <w:szCs w:val="28"/>
          <w:lang w:val="en-IN"/>
        </w:rPr>
      </w:pPr>
    </w:p>
    <w:p w14:paraId="66E004F2">
      <w:pPr>
        <w:pStyle w:val="15"/>
        <w:tabs>
          <w:tab w:val="left" w:pos="1230"/>
          <w:tab w:val="left" w:pos="5820"/>
        </w:tabs>
        <w:ind w:left="1267" w:leftChars="576" w:firstLine="1840" w:firstLineChars="657"/>
        <w:jc w:val="both"/>
        <w:rPr>
          <w:b/>
          <w:sz w:val="28"/>
          <w:szCs w:val="28"/>
          <w:lang w:val="en-IN"/>
        </w:rPr>
      </w:pPr>
      <w:r>
        <w:rPr>
          <w:b/>
          <w:sz w:val="28"/>
          <w:szCs w:val="28"/>
          <w:lang w:val="en-IN"/>
        </w:rPr>
        <w:t>REQUIREMENT ANALYSIS</w:t>
      </w:r>
    </w:p>
    <w:p w14:paraId="43CF94DA">
      <w:pPr>
        <w:pStyle w:val="15"/>
        <w:tabs>
          <w:tab w:val="left" w:pos="1230"/>
          <w:tab w:val="left" w:pos="5820"/>
        </w:tabs>
        <w:ind w:left="0" w:firstLine="3362" w:firstLineChars="1200"/>
        <w:jc w:val="both"/>
        <w:rPr>
          <w:b/>
          <w:sz w:val="28"/>
          <w:szCs w:val="28"/>
          <w:lang w:val="en-IN"/>
        </w:rPr>
      </w:pPr>
    </w:p>
    <w:p w14:paraId="70242948">
      <w:pPr>
        <w:pStyle w:val="15"/>
        <w:tabs>
          <w:tab w:val="left" w:pos="1230"/>
          <w:tab w:val="left" w:pos="5820"/>
        </w:tabs>
        <w:ind w:left="0" w:firstLine="3362" w:firstLineChars="1200"/>
        <w:jc w:val="both"/>
        <w:rPr>
          <w:b/>
          <w:sz w:val="28"/>
          <w:szCs w:val="28"/>
          <w:lang w:val="en-IN"/>
        </w:rPr>
      </w:pPr>
    </w:p>
    <w:p w14:paraId="588DF8C2">
      <w:pPr>
        <w:pStyle w:val="3"/>
        <w:numPr>
          <w:ilvl w:val="1"/>
          <w:numId w:val="15"/>
        </w:numPr>
        <w:tabs>
          <w:tab w:val="left" w:pos="567"/>
        </w:tabs>
        <w:spacing w:before="0"/>
        <w:ind w:left="567" w:hanging="567"/>
        <w:jc w:val="both"/>
      </w:pPr>
      <w:r>
        <w:rPr>
          <w:sz w:val="24"/>
          <w:szCs w:val="24"/>
        </w:rPr>
        <w:t>Functional</w:t>
      </w:r>
      <w:r>
        <w:rPr>
          <w:spacing w:val="-6"/>
          <w:sz w:val="24"/>
          <w:szCs w:val="24"/>
        </w:rPr>
        <w:t xml:space="preserve"> </w:t>
      </w:r>
      <w:r>
        <w:rPr>
          <w:spacing w:val="-2"/>
          <w:sz w:val="24"/>
          <w:szCs w:val="24"/>
        </w:rPr>
        <w:t>Requirements</w:t>
      </w:r>
      <w:r>
        <w:rPr>
          <w:rFonts w:hint="default"/>
          <w:spacing w:val="-2"/>
          <w:sz w:val="24"/>
          <w:szCs w:val="24"/>
          <w:lang w:val="en-IN"/>
        </w:rPr>
        <w:t xml:space="preserve">: </w:t>
      </w:r>
      <w:r>
        <w:rPr>
          <w:rFonts w:hint="default"/>
          <w:b w:val="0"/>
          <w:bCs w:val="0"/>
          <w:spacing w:val="-2"/>
          <w:sz w:val="24"/>
          <w:szCs w:val="24"/>
          <w:lang w:val="en-IN"/>
        </w:rPr>
        <w:t>Functional requirements define the specific behaviors and functionalities that the application must support. These are essential to ensure that the application meets its intended purpose and provides a satisfactory user experience.</w:t>
      </w:r>
    </w:p>
    <w:p w14:paraId="1BA1C8FE">
      <w:pPr>
        <w:pStyle w:val="12"/>
        <w:spacing w:beforeAutospacing="0" w:afterAutospacing="0"/>
        <w:ind w:left="720"/>
        <w:jc w:val="both"/>
        <w:rPr>
          <w:rStyle w:val="13"/>
        </w:rPr>
      </w:pPr>
    </w:p>
    <w:p w14:paraId="72136A80">
      <w:pPr>
        <w:pStyle w:val="12"/>
        <w:spacing w:beforeAutospacing="0" w:afterAutospacing="0"/>
        <w:ind w:left="720"/>
        <w:jc w:val="both"/>
        <w:rPr>
          <w:rFonts w:hint="default"/>
          <w:lang w:val="en-IN"/>
        </w:rPr>
      </w:pPr>
      <w:r>
        <w:rPr>
          <w:rFonts w:hint="default"/>
          <w:b/>
          <w:bCs/>
          <w:lang w:val="en-IN"/>
        </w:rPr>
        <w:t>User Authentication:</w:t>
      </w:r>
    </w:p>
    <w:p w14:paraId="77D1846F">
      <w:pPr>
        <w:widowControl/>
        <w:numPr>
          <w:ilvl w:val="1"/>
          <w:numId w:val="16"/>
        </w:numPr>
        <w:ind w:left="1134"/>
        <w:jc w:val="left"/>
        <w:rPr>
          <w:rFonts w:hint="default" w:ascii="Times New Roman" w:hAnsi="Times New Roman" w:cs="Times New Roman"/>
          <w:sz w:val="24"/>
          <w:szCs w:val="24"/>
        </w:rPr>
      </w:pPr>
      <w:r>
        <w:rPr>
          <w:rFonts w:hint="default" w:ascii="Times New Roman" w:hAnsi="Times New Roman" w:eastAsia="SimSun" w:cs="Times New Roman"/>
          <w:sz w:val="24"/>
          <w:szCs w:val="24"/>
        </w:rPr>
        <w:t>Secure login and registration</w:t>
      </w:r>
    </w:p>
    <w:p w14:paraId="39D97B11">
      <w:pPr>
        <w:widowControl/>
        <w:numPr>
          <w:ilvl w:val="0"/>
          <w:numId w:val="17"/>
        </w:numPr>
        <w:ind w:left="774" w:leftChars="0"/>
        <w:jc w:val="left"/>
        <w:rPr>
          <w:rFonts w:hint="default" w:ascii="Times New Roman" w:hAnsi="Times New Roman" w:cs="Times New Roman"/>
          <w:sz w:val="24"/>
          <w:szCs w:val="24"/>
          <w:lang w:val="en-IN"/>
        </w:rPr>
      </w:pPr>
      <w:r>
        <w:rPr>
          <w:rFonts w:hint="default" w:ascii="Times New Roman" w:hAnsi="Times New Roman"/>
          <w:sz w:val="24"/>
          <w:szCs w:val="24"/>
          <w:lang w:val="en-IN"/>
        </w:rPr>
        <w:t>User Registration:</w:t>
      </w:r>
      <w:r>
        <w:rPr>
          <w:rFonts w:hint="default"/>
          <w:sz w:val="24"/>
          <w:szCs w:val="24"/>
          <w:lang w:val="en-IN"/>
        </w:rPr>
        <w:t xml:space="preserve"> Users must be able to create an account using an email address and a password. The registration process should include email verification to confirm the user's identity.</w:t>
      </w:r>
    </w:p>
    <w:p w14:paraId="4AEC182F">
      <w:pPr>
        <w:widowControl/>
        <w:numPr>
          <w:ilvl w:val="0"/>
          <w:numId w:val="0"/>
        </w:numPr>
        <w:jc w:val="left"/>
        <w:rPr>
          <w:rFonts w:hint="default" w:ascii="Times New Roman" w:hAnsi="Times New Roman" w:cs="Times New Roman"/>
          <w:sz w:val="24"/>
          <w:szCs w:val="24"/>
          <w:lang w:val="en-IN"/>
        </w:rPr>
      </w:pPr>
    </w:p>
    <w:p w14:paraId="1B9E2167">
      <w:pPr>
        <w:widowControl/>
        <w:numPr>
          <w:ilvl w:val="0"/>
          <w:numId w:val="17"/>
        </w:numPr>
        <w:ind w:left="774" w:leftChars="0"/>
        <w:jc w:val="left"/>
        <w:rPr>
          <w:rFonts w:hint="default" w:ascii="Times New Roman" w:hAnsi="Times New Roman" w:cs="Times New Roman"/>
          <w:sz w:val="24"/>
          <w:szCs w:val="24"/>
          <w:lang w:val="en-IN"/>
        </w:rPr>
      </w:pPr>
      <w:r>
        <w:rPr>
          <w:rFonts w:hint="default" w:ascii="Times New Roman" w:hAnsi="Times New Roman"/>
          <w:sz w:val="24"/>
          <w:szCs w:val="24"/>
          <w:lang w:val="en-IN"/>
        </w:rPr>
        <w:t>User Login:</w:t>
      </w:r>
      <w:r>
        <w:rPr>
          <w:rFonts w:hint="default"/>
          <w:sz w:val="24"/>
          <w:szCs w:val="24"/>
          <w:lang w:val="en-IN"/>
        </w:rPr>
        <w:t xml:space="preserve"> Users should log in using their registered email and password. Implementing a secure login process with measures such as account lockout after multiple failed attempts enhances security.</w:t>
      </w:r>
    </w:p>
    <w:p w14:paraId="362763AA">
      <w:pPr>
        <w:widowControl/>
        <w:numPr>
          <w:ilvl w:val="0"/>
          <w:numId w:val="0"/>
        </w:numPr>
        <w:jc w:val="left"/>
        <w:rPr>
          <w:rFonts w:hint="default" w:ascii="Times New Roman" w:hAnsi="Times New Roman" w:cs="Times New Roman"/>
          <w:sz w:val="24"/>
          <w:szCs w:val="24"/>
          <w:lang w:val="en-IN"/>
        </w:rPr>
      </w:pPr>
    </w:p>
    <w:p w14:paraId="77F1887D">
      <w:pPr>
        <w:widowControl/>
        <w:numPr>
          <w:ilvl w:val="0"/>
          <w:numId w:val="17"/>
        </w:numPr>
        <w:ind w:left="774" w:leftChars="0" w:firstLine="0" w:firstLineChars="0"/>
        <w:jc w:val="left"/>
        <w:rPr>
          <w:rFonts w:hint="default" w:ascii="Times New Roman" w:hAnsi="Times New Roman" w:cs="Times New Roman"/>
          <w:sz w:val="24"/>
          <w:szCs w:val="24"/>
          <w:lang w:val="en-IN"/>
        </w:rPr>
      </w:pPr>
      <w:r>
        <w:rPr>
          <w:rFonts w:hint="default" w:ascii="Times New Roman" w:hAnsi="Times New Roman"/>
          <w:sz w:val="24"/>
          <w:szCs w:val="24"/>
          <w:lang w:val="en-IN"/>
        </w:rPr>
        <w:t>Password Recovery:</w:t>
      </w:r>
      <w:r>
        <w:rPr>
          <w:rFonts w:hint="default"/>
          <w:sz w:val="24"/>
          <w:szCs w:val="24"/>
          <w:lang w:val="en-IN"/>
        </w:rPr>
        <w:t xml:space="preserve"> Users must have the option to recover or reset their password through a secure method, such as receiving a reset link via email.</w:t>
      </w:r>
    </w:p>
    <w:p w14:paraId="439231C2">
      <w:pPr>
        <w:widowControl/>
        <w:numPr>
          <w:ilvl w:val="0"/>
          <w:numId w:val="0"/>
        </w:numPr>
        <w:jc w:val="left"/>
        <w:rPr>
          <w:rFonts w:hint="default" w:ascii="Times New Roman" w:hAnsi="Times New Roman" w:cs="Times New Roman"/>
          <w:sz w:val="24"/>
          <w:szCs w:val="24"/>
          <w:lang w:val="en-IN"/>
        </w:rPr>
      </w:pPr>
    </w:p>
    <w:p w14:paraId="703BB796">
      <w:pPr>
        <w:widowControl/>
        <w:numPr>
          <w:ilvl w:val="0"/>
          <w:numId w:val="0"/>
        </w:numPr>
        <w:jc w:val="left"/>
        <w:rPr>
          <w:rFonts w:hint="default" w:ascii="Times New Roman" w:hAnsi="Times New Roman" w:cs="Times New Roman"/>
          <w:sz w:val="24"/>
          <w:szCs w:val="24"/>
          <w:lang w:val="en-IN"/>
        </w:rPr>
      </w:pPr>
    </w:p>
    <w:p w14:paraId="243AD911">
      <w:pPr>
        <w:widowControl/>
        <w:numPr>
          <w:ilvl w:val="1"/>
          <w:numId w:val="16"/>
        </w:numPr>
        <w:ind w:left="1134"/>
        <w:jc w:val="left"/>
        <w:rPr>
          <w:rFonts w:hint="default" w:ascii="Times New Roman" w:hAnsi="Times New Roman" w:cs="Times New Roman"/>
          <w:sz w:val="24"/>
          <w:szCs w:val="24"/>
        </w:rPr>
      </w:pPr>
      <w:r>
        <w:rPr>
          <w:rFonts w:hint="default" w:ascii="Times New Roman" w:hAnsi="Times New Roman" w:eastAsia="SimSun" w:cs="Times New Roman"/>
          <w:sz w:val="24"/>
          <w:szCs w:val="24"/>
        </w:rPr>
        <w:t>Password encryption</w:t>
      </w:r>
      <w:r>
        <w:rPr>
          <w:rFonts w:hint="default" w:eastAsia="SimSun" w:cs="Times New Roman"/>
          <w:sz w:val="24"/>
          <w:szCs w:val="24"/>
          <w:lang w:val="en-IN"/>
        </w:rPr>
        <w:t xml:space="preserve">: </w:t>
      </w:r>
    </w:p>
    <w:p w14:paraId="05875AED">
      <w:pPr>
        <w:widowControl/>
        <w:numPr>
          <w:ilvl w:val="0"/>
          <w:numId w:val="18"/>
        </w:numPr>
        <w:ind w:left="774" w:leftChars="0"/>
        <w:jc w:val="left"/>
        <w:rPr>
          <w:rFonts w:hint="default" w:ascii="Times New Roman" w:hAnsi="Times New Roman" w:cs="Times New Roman"/>
          <w:sz w:val="24"/>
          <w:szCs w:val="24"/>
          <w:lang w:val="en-IN"/>
        </w:rPr>
      </w:pPr>
      <w:r>
        <w:rPr>
          <w:rFonts w:hint="default" w:ascii="Times New Roman" w:hAnsi="Times New Roman"/>
          <w:sz w:val="24"/>
          <w:szCs w:val="24"/>
          <w:lang w:val="en-IN"/>
        </w:rPr>
        <w:t>Encryption Standards:</w:t>
      </w:r>
      <w:r>
        <w:rPr>
          <w:rFonts w:hint="default"/>
          <w:sz w:val="24"/>
          <w:szCs w:val="24"/>
          <w:lang w:val="en-IN"/>
        </w:rPr>
        <w:t xml:space="preserve"> Passwords must be encrypted using industry-standard encryption techniques such as bcrypt. This ensures that passwords are not stored in plain text and are protected from unauthorized access.</w:t>
      </w:r>
    </w:p>
    <w:p w14:paraId="369D1F25">
      <w:pPr>
        <w:widowControl/>
        <w:tabs>
          <w:tab w:val="left" w:pos="720"/>
        </w:tabs>
        <w:jc w:val="both"/>
      </w:pPr>
    </w:p>
    <w:p w14:paraId="78722E10">
      <w:pPr>
        <w:widowControl/>
        <w:tabs>
          <w:tab w:val="left" w:pos="720"/>
        </w:tabs>
        <w:jc w:val="both"/>
      </w:pPr>
    </w:p>
    <w:p w14:paraId="3F33F2F2">
      <w:pPr>
        <w:pStyle w:val="12"/>
        <w:spacing w:beforeAutospacing="0" w:afterAutospacing="0"/>
        <w:ind w:left="720"/>
        <w:jc w:val="both"/>
        <w:rPr>
          <w:rFonts w:hint="default"/>
          <w:lang w:val="en-IN"/>
        </w:rPr>
      </w:pPr>
      <w:r>
        <w:rPr>
          <w:rFonts w:hint="default"/>
          <w:b/>
          <w:bCs/>
          <w:lang w:val="en-IN"/>
        </w:rPr>
        <w:t>Post Creation and Management:</w:t>
      </w:r>
    </w:p>
    <w:p w14:paraId="04472D46">
      <w:pPr>
        <w:widowControl/>
        <w:numPr>
          <w:ilvl w:val="1"/>
          <w:numId w:val="16"/>
        </w:numPr>
        <w:ind w:left="1134"/>
        <w:jc w:val="both"/>
        <w:rPr>
          <w:rFonts w:hint="default" w:ascii="Times New Roman" w:hAnsi="Times New Roman" w:cs="Times New Roman"/>
        </w:rPr>
      </w:pPr>
      <w:r>
        <w:rPr>
          <w:rFonts w:hint="default" w:ascii="Times New Roman" w:hAnsi="Times New Roman" w:eastAsia="SimSun"/>
          <w:sz w:val="24"/>
          <w:szCs w:val="24"/>
        </w:rPr>
        <w:t>Create, Edit, and Delete Posts:</w:t>
      </w:r>
    </w:p>
    <w:p w14:paraId="209F8411">
      <w:pPr>
        <w:widowControl/>
        <w:numPr>
          <w:ilvl w:val="0"/>
          <w:numId w:val="19"/>
        </w:numPr>
        <w:ind w:left="774" w:leftChars="0"/>
        <w:jc w:val="both"/>
        <w:rPr>
          <w:rFonts w:hint="default" w:ascii="Times New Roman" w:hAnsi="Times New Roman" w:cs="Times New Roman"/>
          <w:sz w:val="24"/>
          <w:szCs w:val="24"/>
        </w:rPr>
      </w:pPr>
      <w:r>
        <w:rPr>
          <w:rFonts w:hint="default" w:ascii="Times New Roman" w:hAnsi="Times New Roman"/>
          <w:sz w:val="24"/>
          <w:szCs w:val="24"/>
        </w:rPr>
        <w:t>Post Creation:</w:t>
      </w:r>
      <w:r>
        <w:rPr>
          <w:rFonts w:hint="default"/>
          <w:sz w:val="24"/>
          <w:szCs w:val="24"/>
          <w:lang w:val="en-IN"/>
        </w:rPr>
        <w:t xml:space="preserve"> Users should be able to create posts, including adding text descriptions and uploading photos. The interface for creating posts should be intuitive and straightforward.</w:t>
      </w:r>
    </w:p>
    <w:p w14:paraId="6FFEB8CD">
      <w:pPr>
        <w:widowControl/>
        <w:numPr>
          <w:ilvl w:val="0"/>
          <w:numId w:val="0"/>
        </w:numPr>
        <w:jc w:val="both"/>
        <w:rPr>
          <w:rFonts w:hint="default" w:ascii="Times New Roman" w:hAnsi="Times New Roman" w:cs="Times New Roman"/>
        </w:rPr>
      </w:pPr>
    </w:p>
    <w:p w14:paraId="510C0DEB">
      <w:pPr>
        <w:widowControl/>
        <w:numPr>
          <w:ilvl w:val="0"/>
          <w:numId w:val="19"/>
        </w:numPr>
        <w:ind w:left="774" w:leftChars="0"/>
        <w:jc w:val="both"/>
        <w:rPr>
          <w:rFonts w:hint="default" w:ascii="Times New Roman" w:hAnsi="Times New Roman" w:cs="Times New Roman"/>
        </w:rPr>
      </w:pPr>
      <w:r>
        <w:rPr>
          <w:rFonts w:hint="default"/>
          <w:sz w:val="24"/>
          <w:szCs w:val="24"/>
          <w:lang w:val="en-IN"/>
        </w:rPr>
        <w:t>Edit Posts: Users must have the capability to edit their posts after creation. This includes changing text descriptions and replacing photos if needed.</w:t>
      </w:r>
    </w:p>
    <w:p w14:paraId="6AA5FF62">
      <w:pPr>
        <w:widowControl/>
        <w:numPr>
          <w:ilvl w:val="0"/>
          <w:numId w:val="0"/>
        </w:numPr>
        <w:jc w:val="both"/>
        <w:rPr>
          <w:rFonts w:hint="default" w:ascii="Times New Roman" w:hAnsi="Times New Roman" w:cs="Times New Roman"/>
        </w:rPr>
      </w:pPr>
    </w:p>
    <w:p w14:paraId="6BB885A5">
      <w:pPr>
        <w:widowControl/>
        <w:numPr>
          <w:ilvl w:val="0"/>
          <w:numId w:val="19"/>
        </w:numPr>
        <w:ind w:left="774" w:leftChars="0"/>
        <w:jc w:val="both"/>
        <w:rPr>
          <w:rFonts w:hint="default" w:ascii="Times New Roman" w:hAnsi="Times New Roman" w:cs="Times New Roman"/>
        </w:rPr>
      </w:pPr>
      <w:r>
        <w:rPr>
          <w:rFonts w:hint="default"/>
          <w:sz w:val="24"/>
          <w:szCs w:val="24"/>
          <w:lang w:val="en-IN"/>
        </w:rPr>
        <w:t>Delete Posts: Users should be able to delete their posts permanently. The deletion process should confirm the action to prevent accidental deletion</w:t>
      </w:r>
    </w:p>
    <w:p w14:paraId="4AD20C0C">
      <w:pPr>
        <w:widowControl/>
        <w:numPr>
          <w:ilvl w:val="0"/>
          <w:numId w:val="0"/>
        </w:numPr>
        <w:jc w:val="both"/>
        <w:rPr>
          <w:rFonts w:hint="default" w:ascii="Times New Roman" w:hAnsi="Times New Roman" w:cs="Times New Roman"/>
        </w:rPr>
      </w:pPr>
    </w:p>
    <w:p w14:paraId="2EFA0053">
      <w:pPr>
        <w:widowControl/>
        <w:numPr>
          <w:ilvl w:val="1"/>
          <w:numId w:val="16"/>
        </w:numPr>
        <w:ind w:left="1134"/>
        <w:jc w:val="both"/>
        <w:rPr>
          <w:rFonts w:hint="default" w:ascii="Times New Roman" w:hAnsi="Times New Roman" w:cs="Times New Roman"/>
        </w:rPr>
      </w:pPr>
      <w:r>
        <w:rPr>
          <w:rFonts w:hint="default" w:ascii="Times New Roman" w:hAnsi="Times New Roman" w:eastAsia="SimSun" w:cs="Times New Roman"/>
          <w:sz w:val="24"/>
          <w:szCs w:val="24"/>
        </w:rPr>
        <w:t>Upload and display photos</w:t>
      </w:r>
      <w:r>
        <w:rPr>
          <w:rFonts w:hint="default" w:eastAsia="SimSun" w:cs="Times New Roman"/>
          <w:sz w:val="24"/>
          <w:szCs w:val="24"/>
          <w:lang w:val="en-IN"/>
        </w:rPr>
        <w:t xml:space="preserve">: </w:t>
      </w:r>
    </w:p>
    <w:p w14:paraId="65F39C93">
      <w:pPr>
        <w:widowControl/>
        <w:numPr>
          <w:ilvl w:val="0"/>
          <w:numId w:val="20"/>
        </w:numPr>
        <w:ind w:left="774" w:leftChars="0"/>
        <w:jc w:val="both"/>
        <w:rPr>
          <w:rFonts w:hint="default" w:ascii="Times New Roman" w:hAnsi="Times New Roman" w:cs="Times New Roman"/>
          <w:sz w:val="24"/>
          <w:szCs w:val="24"/>
          <w:lang w:val="en-IN"/>
        </w:rPr>
      </w:pPr>
      <w:r>
        <w:rPr>
          <w:rFonts w:hint="default" w:ascii="Times New Roman" w:hAnsi="Times New Roman"/>
          <w:sz w:val="24"/>
          <w:szCs w:val="24"/>
          <w:lang w:val="en-IN"/>
        </w:rPr>
        <w:t>Photo Upload:</w:t>
      </w:r>
      <w:r>
        <w:rPr>
          <w:rFonts w:hint="default"/>
          <w:sz w:val="24"/>
          <w:szCs w:val="24"/>
          <w:lang w:val="en-IN"/>
        </w:rPr>
        <w:t xml:space="preserve"> The application should support photo uploads in various formats (e.g., JPEG, PNG). Users must be able to upload high-quality photos quickly and efficiently.</w:t>
      </w:r>
    </w:p>
    <w:p w14:paraId="135A1D8D">
      <w:pPr>
        <w:widowControl/>
        <w:numPr>
          <w:ilvl w:val="0"/>
          <w:numId w:val="0"/>
        </w:numPr>
        <w:jc w:val="both"/>
        <w:rPr>
          <w:rFonts w:hint="default" w:ascii="Times New Roman" w:hAnsi="Times New Roman" w:cs="Times New Roman"/>
          <w:lang w:val="en-IN"/>
        </w:rPr>
      </w:pPr>
    </w:p>
    <w:p w14:paraId="6249D951">
      <w:pPr>
        <w:widowControl/>
        <w:numPr>
          <w:ilvl w:val="0"/>
          <w:numId w:val="20"/>
        </w:numPr>
        <w:ind w:left="774" w:leftChars="0"/>
        <w:jc w:val="both"/>
        <w:rPr>
          <w:rFonts w:hint="default" w:ascii="Times New Roman" w:hAnsi="Times New Roman" w:cs="Times New Roman"/>
          <w:sz w:val="24"/>
          <w:szCs w:val="24"/>
          <w:lang w:val="en-IN"/>
        </w:rPr>
      </w:pPr>
      <w:r>
        <w:rPr>
          <w:rFonts w:hint="default" w:ascii="Times New Roman" w:hAnsi="Times New Roman"/>
          <w:sz w:val="24"/>
          <w:szCs w:val="24"/>
          <w:lang w:val="en-IN"/>
        </w:rPr>
        <w:t>Display Photos:</w:t>
      </w:r>
      <w:r>
        <w:rPr>
          <w:rFonts w:hint="default"/>
          <w:sz w:val="24"/>
          <w:szCs w:val="24"/>
          <w:lang w:val="en-IN"/>
        </w:rPr>
        <w:t xml:space="preserve"> Uploaded photos should be displayed clearly and attractively on the user’s feed and profile. The application should automatically adjust photo sizes to fit the layout while maintaining image quality.</w:t>
      </w:r>
    </w:p>
    <w:p w14:paraId="52596285">
      <w:pPr>
        <w:widowControl/>
        <w:ind w:left="1134"/>
        <w:jc w:val="left"/>
        <w:rPr>
          <w:rFonts w:hint="default" w:ascii="Times New Roman" w:hAnsi="Times New Roman" w:cs="Times New Roman"/>
        </w:rPr>
      </w:pPr>
    </w:p>
    <w:p w14:paraId="476F8BFF">
      <w:pPr>
        <w:pStyle w:val="12"/>
        <w:spacing w:beforeAutospacing="0" w:afterAutospacing="0"/>
        <w:ind w:left="720"/>
        <w:jc w:val="both"/>
        <w:rPr>
          <w:b/>
          <w:bCs/>
        </w:rPr>
      </w:pPr>
      <w:r>
        <w:rPr>
          <w:rFonts w:hint="default"/>
          <w:b/>
          <w:bCs/>
          <w:lang w:val="en-IN"/>
        </w:rPr>
        <w:t>Interactive Feed</w:t>
      </w:r>
      <w:r>
        <w:rPr>
          <w:b/>
          <w:bCs/>
        </w:rPr>
        <w:t>:</w:t>
      </w:r>
    </w:p>
    <w:p w14:paraId="1FECD985">
      <w:pPr>
        <w:widowControl/>
        <w:numPr>
          <w:ilvl w:val="1"/>
          <w:numId w:val="16"/>
        </w:numPr>
        <w:ind w:left="1134"/>
        <w:jc w:val="left"/>
        <w:rPr>
          <w:rFonts w:hint="default" w:ascii="Times New Roman" w:hAnsi="Times New Roman" w:cs="Times New Roman"/>
        </w:rPr>
      </w:pPr>
      <w:r>
        <w:rPr>
          <w:rFonts w:hint="default" w:ascii="Times New Roman" w:hAnsi="Times New Roman" w:eastAsia="SimSun"/>
          <w:sz w:val="24"/>
          <w:szCs w:val="24"/>
        </w:rPr>
        <w:t>View, Like, and Comment on Posts:</w:t>
      </w:r>
    </w:p>
    <w:p w14:paraId="3F505085">
      <w:pPr>
        <w:widowControl/>
        <w:numPr>
          <w:ilvl w:val="0"/>
          <w:numId w:val="21"/>
        </w:numPr>
        <w:ind w:left="774" w:leftChars="0"/>
        <w:jc w:val="left"/>
        <w:rPr>
          <w:rFonts w:hint="default" w:ascii="Times New Roman" w:hAnsi="Times New Roman" w:cs="Times New Roman"/>
          <w:lang w:val="en-IN"/>
        </w:rPr>
      </w:pPr>
      <w:r>
        <w:rPr>
          <w:rFonts w:hint="default" w:ascii="Times New Roman" w:hAnsi="Times New Roman"/>
          <w:sz w:val="24"/>
          <w:szCs w:val="24"/>
          <w:lang w:val="en-IN"/>
        </w:rPr>
        <w:t>View Posts:</w:t>
      </w:r>
      <w:r>
        <w:rPr>
          <w:rFonts w:hint="default"/>
          <w:sz w:val="24"/>
          <w:szCs w:val="24"/>
          <w:lang w:val="en-IN"/>
        </w:rPr>
        <w:t xml:space="preserve"> Users should see posts from the people they follow in a chronological or algorithmically sorted feed. The feed must be dynamic and reflect the latest posts.</w:t>
      </w:r>
    </w:p>
    <w:p w14:paraId="1EB6212A">
      <w:pPr>
        <w:widowControl/>
        <w:numPr>
          <w:ilvl w:val="0"/>
          <w:numId w:val="0"/>
        </w:numPr>
        <w:jc w:val="left"/>
        <w:rPr>
          <w:rFonts w:hint="default" w:ascii="Times New Roman" w:hAnsi="Times New Roman" w:cs="Times New Roman"/>
          <w:lang w:val="en-IN"/>
        </w:rPr>
      </w:pPr>
    </w:p>
    <w:p w14:paraId="45CE04B0">
      <w:pPr>
        <w:widowControl/>
        <w:numPr>
          <w:ilvl w:val="0"/>
          <w:numId w:val="21"/>
        </w:numPr>
        <w:ind w:left="774" w:leftChars="0"/>
        <w:jc w:val="left"/>
        <w:rPr>
          <w:rFonts w:hint="default" w:ascii="Times New Roman" w:hAnsi="Times New Roman" w:cs="Times New Roman"/>
          <w:sz w:val="24"/>
          <w:szCs w:val="24"/>
          <w:lang w:val="en-IN"/>
        </w:rPr>
      </w:pPr>
      <w:r>
        <w:rPr>
          <w:rFonts w:hint="default" w:ascii="Times New Roman" w:hAnsi="Times New Roman"/>
          <w:sz w:val="24"/>
          <w:szCs w:val="24"/>
          <w:lang w:val="en-IN"/>
        </w:rPr>
        <w:t>Like Posts:</w:t>
      </w:r>
      <w:r>
        <w:rPr>
          <w:rFonts w:hint="default"/>
          <w:sz w:val="24"/>
          <w:szCs w:val="24"/>
          <w:lang w:val="en-IN"/>
        </w:rPr>
        <w:t xml:space="preserve"> </w:t>
      </w:r>
      <w:r>
        <w:rPr>
          <w:rFonts w:hint="default" w:ascii="Times New Roman" w:hAnsi="Times New Roman"/>
          <w:sz w:val="24"/>
          <w:szCs w:val="24"/>
          <w:lang w:val="en-IN"/>
        </w:rPr>
        <w:t>Users must be able to like posts, and the total number of likes should be displayed. Liking a post should provide immediate feedback to the user.</w:t>
      </w:r>
    </w:p>
    <w:p w14:paraId="41749F26">
      <w:pPr>
        <w:widowControl/>
        <w:numPr>
          <w:ilvl w:val="0"/>
          <w:numId w:val="0"/>
        </w:numPr>
        <w:jc w:val="left"/>
        <w:rPr>
          <w:rFonts w:hint="default" w:ascii="Times New Roman" w:hAnsi="Times New Roman" w:cs="Times New Roman"/>
          <w:sz w:val="24"/>
          <w:szCs w:val="24"/>
          <w:lang w:val="en-IN"/>
        </w:rPr>
      </w:pPr>
    </w:p>
    <w:p w14:paraId="2C1C0C9F">
      <w:pPr>
        <w:widowControl/>
        <w:numPr>
          <w:ilvl w:val="0"/>
          <w:numId w:val="21"/>
        </w:numPr>
        <w:ind w:left="774" w:leftChars="0"/>
        <w:jc w:val="left"/>
        <w:rPr>
          <w:rFonts w:hint="default" w:ascii="Times New Roman" w:hAnsi="Times New Roman" w:cs="Times New Roman"/>
          <w:sz w:val="24"/>
          <w:szCs w:val="24"/>
          <w:lang w:val="en-IN"/>
        </w:rPr>
      </w:pPr>
      <w:r>
        <w:rPr>
          <w:rFonts w:hint="default" w:ascii="Times New Roman" w:hAnsi="Times New Roman"/>
          <w:sz w:val="24"/>
          <w:szCs w:val="24"/>
          <w:lang w:val="en-IN"/>
        </w:rPr>
        <w:t>Comment on Posts:</w:t>
      </w:r>
      <w:r>
        <w:rPr>
          <w:rFonts w:hint="default"/>
          <w:sz w:val="24"/>
          <w:szCs w:val="24"/>
          <w:lang w:val="en-IN"/>
        </w:rPr>
        <w:t xml:space="preserve"> Users should comment on posts, with comments being displayed in real-time. The application should support nested comments to enable threaded conversations.</w:t>
      </w:r>
    </w:p>
    <w:p w14:paraId="10A924D7">
      <w:pPr>
        <w:widowControl/>
        <w:tabs>
          <w:tab w:val="left" w:pos="720"/>
        </w:tabs>
        <w:jc w:val="both"/>
      </w:pPr>
    </w:p>
    <w:p w14:paraId="16686D20">
      <w:pPr>
        <w:pStyle w:val="12"/>
        <w:spacing w:beforeAutospacing="0" w:afterAutospacing="0"/>
        <w:ind w:left="720"/>
        <w:jc w:val="both"/>
      </w:pPr>
      <w:r>
        <w:rPr>
          <w:rStyle w:val="13"/>
        </w:rPr>
        <w:t>Re</w:t>
      </w:r>
      <w:r>
        <w:rPr>
          <w:rStyle w:val="13"/>
          <w:rFonts w:hint="default"/>
          <w:lang w:val="en-IN"/>
        </w:rPr>
        <w:t>al-time updates</w:t>
      </w:r>
      <w:r>
        <w:t>:</w:t>
      </w:r>
    </w:p>
    <w:p w14:paraId="1D1443AF">
      <w:pPr>
        <w:widowControl/>
        <w:numPr>
          <w:ilvl w:val="1"/>
          <w:numId w:val="16"/>
        </w:numPr>
        <w:ind w:left="1134"/>
        <w:jc w:val="left"/>
        <w:rPr>
          <w:rFonts w:hint="default" w:eastAsia="SimSun"/>
          <w:b/>
          <w:bCs/>
          <w:sz w:val="24"/>
          <w:szCs w:val="24"/>
          <w:lang w:val="en-IN"/>
        </w:rPr>
      </w:pPr>
      <w:r>
        <w:rPr>
          <w:rFonts w:hint="default" w:ascii="Times New Roman" w:hAnsi="Times New Roman" w:eastAsia="SimSun"/>
          <w:sz w:val="24"/>
          <w:szCs w:val="24"/>
        </w:rPr>
        <w:t>Immediate Reflections:</w:t>
      </w:r>
      <w:r>
        <w:rPr>
          <w:rFonts w:hint="default" w:eastAsia="SimSun"/>
          <w:sz w:val="24"/>
          <w:szCs w:val="24"/>
          <w:lang w:val="en-IN"/>
        </w:rPr>
        <w:t xml:space="preserve"> All user interactions, such as likes, comments, and new posts, must update in real-time. This ensures that users always see the most current information without needing to refresh the page.</w:t>
      </w:r>
    </w:p>
    <w:p w14:paraId="3E55F799">
      <w:pPr>
        <w:widowControl/>
        <w:numPr>
          <w:ilvl w:val="0"/>
          <w:numId w:val="0"/>
        </w:numPr>
        <w:autoSpaceDE w:val="0"/>
        <w:autoSpaceDN w:val="0"/>
        <w:jc w:val="left"/>
        <w:rPr>
          <w:rFonts w:hint="default" w:eastAsia="SimSun"/>
          <w:sz w:val="24"/>
          <w:szCs w:val="24"/>
          <w:lang w:val="en-IN"/>
        </w:rPr>
      </w:pPr>
    </w:p>
    <w:p w14:paraId="62E8FB79">
      <w:pPr>
        <w:widowControl/>
        <w:numPr>
          <w:ilvl w:val="0"/>
          <w:numId w:val="0"/>
        </w:numPr>
        <w:autoSpaceDE w:val="0"/>
        <w:autoSpaceDN w:val="0"/>
        <w:jc w:val="left"/>
        <w:rPr>
          <w:rFonts w:hint="default" w:eastAsia="SimSun"/>
          <w:sz w:val="24"/>
          <w:szCs w:val="24"/>
          <w:lang w:val="en-IN"/>
        </w:rPr>
      </w:pPr>
    </w:p>
    <w:p w14:paraId="78171568">
      <w:pPr>
        <w:widowControl/>
        <w:numPr>
          <w:ilvl w:val="0"/>
          <w:numId w:val="0"/>
        </w:numPr>
        <w:autoSpaceDE w:val="0"/>
        <w:autoSpaceDN w:val="0"/>
        <w:jc w:val="left"/>
        <w:rPr>
          <w:rFonts w:hint="default" w:eastAsia="SimSun"/>
          <w:sz w:val="24"/>
          <w:szCs w:val="24"/>
          <w:lang w:val="en-IN"/>
        </w:rPr>
      </w:pPr>
      <w:r>
        <w:rPr>
          <w:rFonts w:hint="default" w:eastAsia="SimSun"/>
          <w:sz w:val="24"/>
          <w:szCs w:val="24"/>
          <w:lang w:val="en-IN"/>
        </w:rPr>
        <w:t xml:space="preserve">            </w:t>
      </w:r>
      <w:r>
        <w:rPr>
          <w:rFonts w:hint="default" w:eastAsia="SimSun"/>
          <w:b/>
          <w:bCs/>
          <w:sz w:val="24"/>
          <w:szCs w:val="24"/>
          <w:lang w:val="en-IN"/>
        </w:rPr>
        <w:t>Responsive Design:</w:t>
      </w:r>
    </w:p>
    <w:p w14:paraId="5CB114BA">
      <w:pPr>
        <w:widowControl/>
        <w:numPr>
          <w:ilvl w:val="1"/>
          <w:numId w:val="16"/>
        </w:numPr>
        <w:ind w:left="1134"/>
        <w:jc w:val="left"/>
        <w:rPr>
          <w:rFonts w:hint="default" w:eastAsia="SimSun"/>
          <w:b/>
          <w:bCs/>
          <w:sz w:val="24"/>
          <w:szCs w:val="24"/>
          <w:lang w:val="en-IN"/>
        </w:rPr>
      </w:pPr>
      <w:r>
        <w:rPr>
          <w:rFonts w:hint="default" w:eastAsia="SimSun"/>
          <w:b/>
          <w:bCs/>
          <w:sz w:val="24"/>
          <w:szCs w:val="24"/>
          <w:lang w:val="en-IN"/>
        </w:rPr>
        <w:t>Adaptability:</w:t>
      </w:r>
    </w:p>
    <w:p w14:paraId="170A70B0">
      <w:pPr>
        <w:widowControl/>
        <w:numPr>
          <w:ilvl w:val="0"/>
          <w:numId w:val="22"/>
        </w:numPr>
        <w:ind w:left="774" w:leftChars="0"/>
        <w:jc w:val="left"/>
        <w:rPr>
          <w:rFonts w:hint="default" w:eastAsia="SimSun"/>
          <w:b w:val="0"/>
          <w:bCs w:val="0"/>
          <w:sz w:val="24"/>
          <w:szCs w:val="24"/>
          <w:lang w:val="en-IN"/>
        </w:rPr>
      </w:pPr>
      <w:r>
        <w:rPr>
          <w:rFonts w:hint="default" w:eastAsia="SimSun"/>
          <w:b w:val="0"/>
          <w:bCs w:val="0"/>
          <w:sz w:val="24"/>
          <w:szCs w:val="24"/>
          <w:lang w:val="en-IN"/>
        </w:rPr>
        <w:t>Device Compatibility: The application should function seamlessly across various devices, including desktops, tablets, and smartphones. It should adapt to different screen sizes and orientations.</w:t>
      </w:r>
    </w:p>
    <w:p w14:paraId="662B8216">
      <w:pPr>
        <w:widowControl/>
        <w:numPr>
          <w:ilvl w:val="0"/>
          <w:numId w:val="0"/>
        </w:numPr>
        <w:jc w:val="left"/>
        <w:rPr>
          <w:rFonts w:hint="default" w:eastAsia="SimSun"/>
          <w:b w:val="0"/>
          <w:bCs w:val="0"/>
          <w:sz w:val="24"/>
          <w:szCs w:val="24"/>
          <w:lang w:val="en-IN"/>
        </w:rPr>
      </w:pPr>
    </w:p>
    <w:p w14:paraId="705CED20">
      <w:pPr>
        <w:widowControl/>
        <w:numPr>
          <w:ilvl w:val="0"/>
          <w:numId w:val="22"/>
        </w:numPr>
        <w:ind w:left="774" w:leftChars="0"/>
        <w:jc w:val="left"/>
        <w:rPr>
          <w:rFonts w:hint="default" w:eastAsia="SimSun"/>
          <w:b w:val="0"/>
          <w:bCs w:val="0"/>
          <w:sz w:val="24"/>
          <w:szCs w:val="24"/>
          <w:lang w:val="en-IN"/>
        </w:rPr>
      </w:pPr>
      <w:r>
        <w:rPr>
          <w:rFonts w:hint="default" w:eastAsia="SimSun"/>
          <w:b w:val="0"/>
          <w:bCs w:val="0"/>
          <w:sz w:val="24"/>
          <w:szCs w:val="24"/>
          <w:lang w:val="en-IN"/>
        </w:rPr>
        <w:t>User Interface (UI): The UI should be designed to provide a consistent and intuitive experience across all devices. Elements should be touch-friendly for mobile users and easily navigable for desktop users.</w:t>
      </w:r>
    </w:p>
    <w:p w14:paraId="7B7F565A">
      <w:pPr>
        <w:widowControl/>
        <w:numPr>
          <w:ilvl w:val="0"/>
          <w:numId w:val="0"/>
        </w:numPr>
        <w:autoSpaceDE w:val="0"/>
        <w:autoSpaceDN w:val="0"/>
        <w:jc w:val="left"/>
        <w:rPr>
          <w:rFonts w:hint="default" w:eastAsia="SimSun"/>
          <w:b/>
          <w:bCs/>
          <w:sz w:val="24"/>
          <w:szCs w:val="24"/>
          <w:lang w:val="en-IN"/>
        </w:rPr>
      </w:pPr>
      <w:r>
        <w:rPr>
          <w:rFonts w:hint="default" w:eastAsia="SimSun"/>
          <w:b/>
          <w:bCs/>
          <w:sz w:val="24"/>
          <w:szCs w:val="24"/>
          <w:lang w:val="en-IN"/>
        </w:rPr>
        <w:t xml:space="preserve">              </w:t>
      </w:r>
    </w:p>
    <w:p w14:paraId="58BAC44A">
      <w:pPr>
        <w:widowControl/>
        <w:tabs>
          <w:tab w:val="left" w:pos="720"/>
        </w:tabs>
        <w:ind w:left="1440"/>
        <w:jc w:val="both"/>
      </w:pPr>
    </w:p>
    <w:p w14:paraId="78E60010">
      <w:pPr>
        <w:pStyle w:val="4"/>
        <w:tabs>
          <w:tab w:val="left" w:pos="934"/>
        </w:tabs>
        <w:ind w:left="305"/>
        <w:jc w:val="both"/>
        <w:rPr>
          <w:sz w:val="24"/>
        </w:rPr>
      </w:pPr>
    </w:p>
    <w:p w14:paraId="2DBA6979">
      <w:pPr>
        <w:pStyle w:val="3"/>
        <w:numPr>
          <w:ilvl w:val="1"/>
          <w:numId w:val="15"/>
        </w:numPr>
        <w:tabs>
          <w:tab w:val="left" w:pos="567"/>
        </w:tabs>
        <w:spacing w:before="0"/>
        <w:ind w:left="567" w:hanging="567"/>
        <w:jc w:val="both"/>
      </w:pPr>
      <w:r>
        <w:rPr>
          <w:sz w:val="24"/>
          <w:szCs w:val="24"/>
        </w:rPr>
        <w:t>Non-Functional</w:t>
      </w:r>
      <w:r>
        <w:rPr>
          <w:spacing w:val="-16"/>
          <w:sz w:val="24"/>
          <w:szCs w:val="24"/>
        </w:rPr>
        <w:t xml:space="preserve"> </w:t>
      </w:r>
      <w:r>
        <w:rPr>
          <w:spacing w:val="-2"/>
          <w:sz w:val="24"/>
          <w:szCs w:val="24"/>
        </w:rPr>
        <w:t>Requirements</w:t>
      </w:r>
      <w:r>
        <w:rPr>
          <w:rFonts w:hint="default"/>
          <w:spacing w:val="-2"/>
          <w:sz w:val="24"/>
          <w:szCs w:val="24"/>
          <w:lang w:val="en-IN"/>
        </w:rPr>
        <w:t>:</w:t>
      </w:r>
      <w:r>
        <w:rPr>
          <w:rFonts w:hint="default"/>
          <w:b w:val="0"/>
          <w:bCs w:val="0"/>
          <w:spacing w:val="-2"/>
          <w:sz w:val="24"/>
          <w:szCs w:val="24"/>
          <w:lang w:val="en-IN"/>
        </w:rPr>
        <w:t xml:space="preserve"> Non-functional requirements define the system attributes and constraints. These requirements ensure that the application is not only functional but also performant, secure, and user-friendly.</w:t>
      </w:r>
    </w:p>
    <w:p w14:paraId="61C3CE32">
      <w:pPr>
        <w:pStyle w:val="3"/>
        <w:tabs>
          <w:tab w:val="left" w:pos="723"/>
        </w:tabs>
        <w:spacing w:before="0"/>
        <w:ind w:left="723"/>
        <w:jc w:val="both"/>
      </w:pPr>
    </w:p>
    <w:p w14:paraId="1698663F">
      <w:pPr>
        <w:pStyle w:val="12"/>
        <w:spacing w:beforeAutospacing="0" w:afterAutospacing="0"/>
        <w:jc w:val="both"/>
        <w:rPr>
          <w:b/>
          <w:bCs/>
        </w:rPr>
      </w:pPr>
      <w:r>
        <w:rPr>
          <w:b/>
          <w:bCs/>
        </w:rPr>
        <w:t>Performance:</w:t>
      </w:r>
    </w:p>
    <w:p w14:paraId="3DD95B36">
      <w:pPr>
        <w:widowControl/>
        <w:numPr>
          <w:ilvl w:val="0"/>
          <w:numId w:val="23"/>
        </w:numPr>
        <w:jc w:val="left"/>
      </w:pPr>
      <w:r>
        <w:rPr>
          <w:rFonts w:hint="default" w:ascii="Times New Roman" w:hAnsi="Times New Roman" w:eastAsia="SimSun"/>
          <w:sz w:val="24"/>
          <w:szCs w:val="24"/>
        </w:rPr>
        <w:t>Load Time:</w:t>
      </w:r>
    </w:p>
    <w:p w14:paraId="62E2D252">
      <w:pPr>
        <w:widowControl/>
        <w:numPr>
          <w:ilvl w:val="0"/>
          <w:numId w:val="24"/>
        </w:numPr>
        <w:ind w:left="360" w:leftChars="0"/>
        <w:jc w:val="left"/>
        <w:rPr>
          <w:rFonts w:hint="default"/>
          <w:sz w:val="24"/>
          <w:szCs w:val="24"/>
          <w:lang w:val="en-IN"/>
        </w:rPr>
      </w:pPr>
      <w:r>
        <w:rPr>
          <w:rFonts w:hint="default"/>
          <w:sz w:val="24"/>
          <w:szCs w:val="24"/>
          <w:lang w:val="en-IN"/>
        </w:rPr>
        <w:t>Fast Loading: The application should load quickly, ideally within 2-3 seconds. This includes the initial load and subsequent page navigations. Minimizing load time enhances the user experience and retention.</w:t>
      </w:r>
    </w:p>
    <w:p w14:paraId="38A6E7F6">
      <w:pPr>
        <w:widowControl/>
        <w:numPr>
          <w:ilvl w:val="0"/>
          <w:numId w:val="0"/>
        </w:numPr>
        <w:jc w:val="left"/>
        <w:rPr>
          <w:rFonts w:hint="default"/>
          <w:sz w:val="24"/>
          <w:szCs w:val="24"/>
          <w:lang w:val="en-IN"/>
        </w:rPr>
      </w:pPr>
    </w:p>
    <w:p w14:paraId="43AB3A31">
      <w:pPr>
        <w:widowControl/>
        <w:numPr>
          <w:ilvl w:val="0"/>
          <w:numId w:val="24"/>
        </w:numPr>
        <w:ind w:left="360" w:leftChars="0"/>
        <w:jc w:val="left"/>
        <w:rPr>
          <w:rFonts w:hint="default"/>
          <w:sz w:val="24"/>
          <w:szCs w:val="24"/>
          <w:lang w:val="en-IN"/>
        </w:rPr>
      </w:pPr>
      <w:r>
        <w:rPr>
          <w:rFonts w:hint="default"/>
          <w:sz w:val="24"/>
          <w:szCs w:val="24"/>
          <w:lang w:val="en-IN"/>
        </w:rPr>
        <w:t>Concurrent Users: The system should handle a high number of concurrent users without degradation in performance. This includes efficient database queries, optimized API calls, and load balancing.</w:t>
      </w:r>
    </w:p>
    <w:p w14:paraId="3B494DFD">
      <w:pPr>
        <w:widowControl/>
        <w:numPr>
          <w:ilvl w:val="0"/>
          <w:numId w:val="0"/>
        </w:numPr>
        <w:jc w:val="left"/>
        <w:rPr>
          <w:rFonts w:hint="default"/>
          <w:sz w:val="24"/>
          <w:szCs w:val="24"/>
          <w:lang w:val="en-IN"/>
        </w:rPr>
      </w:pPr>
    </w:p>
    <w:p w14:paraId="0D108BDA">
      <w:pPr>
        <w:widowControl/>
        <w:numPr>
          <w:ilvl w:val="0"/>
          <w:numId w:val="23"/>
        </w:numPr>
        <w:jc w:val="left"/>
      </w:pPr>
      <w:r>
        <w:rPr>
          <w:rFonts w:hint="default" w:eastAsia="SimSun"/>
          <w:sz w:val="24"/>
          <w:szCs w:val="24"/>
          <w:lang w:val="en-IN"/>
        </w:rPr>
        <w:t xml:space="preserve">Scalability: </w:t>
      </w:r>
    </w:p>
    <w:p w14:paraId="5BEC45F1">
      <w:pPr>
        <w:widowControl/>
        <w:numPr>
          <w:ilvl w:val="0"/>
          <w:numId w:val="25"/>
        </w:numPr>
        <w:ind w:left="360" w:leftChars="0"/>
        <w:jc w:val="both"/>
        <w:rPr>
          <w:rFonts w:hint="default"/>
          <w:lang w:val="en-IN"/>
        </w:rPr>
      </w:pPr>
      <w:r>
        <w:rPr>
          <w:rFonts w:hint="default"/>
          <w:sz w:val="24"/>
          <w:szCs w:val="24"/>
          <w:lang w:val="en-IN"/>
        </w:rPr>
        <w:t>Scalable Architecture: The application must be designed to scale horizontally to accommodate growing user bases and increased data volume. This includes using cloud services like Firebase that support auto-scaling.</w:t>
      </w:r>
    </w:p>
    <w:p w14:paraId="63CB861B">
      <w:pPr>
        <w:widowControl/>
        <w:numPr>
          <w:ilvl w:val="0"/>
          <w:numId w:val="0"/>
        </w:numPr>
        <w:jc w:val="both"/>
        <w:rPr>
          <w:rFonts w:hint="default"/>
          <w:lang w:val="en-IN"/>
        </w:rPr>
      </w:pPr>
    </w:p>
    <w:p w14:paraId="0DD3DB6A">
      <w:pPr>
        <w:pStyle w:val="12"/>
        <w:spacing w:beforeAutospacing="0" w:afterAutospacing="0"/>
        <w:jc w:val="both"/>
        <w:rPr>
          <w:b/>
          <w:bCs/>
        </w:rPr>
      </w:pPr>
      <w:r>
        <w:rPr>
          <w:b/>
          <w:bCs/>
        </w:rPr>
        <w:t>S</w:t>
      </w:r>
      <w:r>
        <w:rPr>
          <w:rFonts w:hint="default"/>
          <w:b/>
          <w:bCs/>
          <w:lang w:val="en-IN"/>
        </w:rPr>
        <w:t>ecurity</w:t>
      </w:r>
      <w:r>
        <w:rPr>
          <w:b/>
          <w:bCs/>
        </w:rPr>
        <w:t>:</w:t>
      </w:r>
    </w:p>
    <w:p w14:paraId="1453843A">
      <w:pPr>
        <w:widowControl/>
        <w:numPr>
          <w:ilvl w:val="0"/>
          <w:numId w:val="26"/>
        </w:numPr>
        <w:jc w:val="left"/>
      </w:pPr>
      <w:r>
        <w:rPr>
          <w:rFonts w:hint="default" w:ascii="Times New Roman" w:hAnsi="Times New Roman" w:eastAsia="SimSun" w:cs="Times New Roman"/>
          <w:sz w:val="24"/>
          <w:szCs w:val="24"/>
        </w:rPr>
        <w:t xml:space="preserve"> </w:t>
      </w:r>
      <w:r>
        <w:rPr>
          <w:rFonts w:hint="default" w:ascii="Times New Roman" w:hAnsi="Times New Roman" w:eastAsia="SimSun"/>
          <w:sz w:val="24"/>
          <w:szCs w:val="24"/>
        </w:rPr>
        <w:t>Data Protection:</w:t>
      </w:r>
    </w:p>
    <w:p w14:paraId="33B0633B">
      <w:pPr>
        <w:widowControl/>
        <w:numPr>
          <w:ilvl w:val="0"/>
          <w:numId w:val="27"/>
        </w:numPr>
        <w:ind w:left="360" w:leftChars="0"/>
        <w:jc w:val="left"/>
        <w:rPr>
          <w:rFonts w:hint="default"/>
          <w:lang w:val="en-IN"/>
        </w:rPr>
      </w:pPr>
      <w:r>
        <w:rPr>
          <w:rFonts w:hint="default"/>
          <w:sz w:val="24"/>
          <w:szCs w:val="24"/>
          <w:lang w:val="en-IN"/>
        </w:rPr>
        <w:t>Encryption: All sensitive user data, including passwords and personal information, must be encrypted both in transit and at rest. Using HTTPS for secure communication and robust encryption algorithms for data storage is essential.</w:t>
      </w:r>
    </w:p>
    <w:p w14:paraId="587B0582">
      <w:pPr>
        <w:widowControl/>
        <w:numPr>
          <w:ilvl w:val="0"/>
          <w:numId w:val="0"/>
        </w:numPr>
        <w:jc w:val="left"/>
        <w:rPr>
          <w:rFonts w:hint="default"/>
          <w:lang w:val="en-IN"/>
        </w:rPr>
      </w:pPr>
    </w:p>
    <w:p w14:paraId="34225261">
      <w:pPr>
        <w:widowControl/>
        <w:numPr>
          <w:ilvl w:val="0"/>
          <w:numId w:val="26"/>
        </w:numPr>
        <w:jc w:val="left"/>
        <w:rPr>
          <w:sz w:val="24"/>
          <w:szCs w:val="24"/>
        </w:rPr>
      </w:pPr>
      <w:r>
        <w:rPr>
          <w:rFonts w:hint="default"/>
          <w:sz w:val="24"/>
          <w:szCs w:val="24"/>
        </w:rPr>
        <w:t>Access Control:</w:t>
      </w:r>
    </w:p>
    <w:p w14:paraId="742DC4DD">
      <w:pPr>
        <w:widowControl/>
        <w:numPr>
          <w:ilvl w:val="0"/>
          <w:numId w:val="28"/>
        </w:numPr>
        <w:ind w:left="360" w:leftChars="0"/>
        <w:jc w:val="left"/>
        <w:rPr>
          <w:rFonts w:hint="default"/>
          <w:sz w:val="24"/>
          <w:szCs w:val="24"/>
          <w:lang w:val="en-IN"/>
        </w:rPr>
      </w:pPr>
      <w:r>
        <w:rPr>
          <w:rFonts w:hint="default"/>
          <w:sz w:val="24"/>
          <w:szCs w:val="24"/>
          <w:lang w:val="en-IN"/>
        </w:rPr>
        <w:t>Role-Based Access: Implement role-based access control (RBAC) to ensure that users have appropriate permissions based on their roles. This limits access to sensitive functionalities and data.</w:t>
      </w:r>
    </w:p>
    <w:p w14:paraId="1F4A21E3">
      <w:pPr>
        <w:widowControl/>
        <w:numPr>
          <w:ilvl w:val="0"/>
          <w:numId w:val="0"/>
        </w:numPr>
        <w:jc w:val="left"/>
        <w:rPr>
          <w:rFonts w:hint="default"/>
          <w:sz w:val="24"/>
          <w:szCs w:val="24"/>
          <w:lang w:val="en-IN"/>
        </w:rPr>
      </w:pPr>
    </w:p>
    <w:p w14:paraId="2DC3F2C9">
      <w:pPr>
        <w:widowControl/>
        <w:numPr>
          <w:ilvl w:val="0"/>
          <w:numId w:val="28"/>
        </w:numPr>
        <w:ind w:left="360" w:leftChars="0"/>
        <w:jc w:val="left"/>
        <w:rPr>
          <w:rFonts w:hint="default"/>
          <w:sz w:val="24"/>
          <w:szCs w:val="24"/>
          <w:lang w:val="en-IN"/>
        </w:rPr>
      </w:pPr>
      <w:r>
        <w:rPr>
          <w:rFonts w:hint="default"/>
          <w:sz w:val="24"/>
          <w:szCs w:val="24"/>
          <w:lang w:val="en-IN"/>
        </w:rPr>
        <w:t>Audit Logging:  Maintain logs of user activities and system events to monitor for suspicious activities and facilitate forensic analysis in case of security incidents.</w:t>
      </w:r>
    </w:p>
    <w:p w14:paraId="31FF6048">
      <w:pPr>
        <w:widowControl/>
        <w:numPr>
          <w:ilvl w:val="0"/>
          <w:numId w:val="0"/>
        </w:numPr>
        <w:ind w:left="360" w:leftChars="0"/>
        <w:jc w:val="left"/>
      </w:pPr>
    </w:p>
    <w:p w14:paraId="35A7A812">
      <w:pPr>
        <w:widowControl/>
        <w:tabs>
          <w:tab w:val="left" w:pos="720"/>
        </w:tabs>
        <w:ind w:left="720"/>
        <w:jc w:val="both"/>
      </w:pPr>
    </w:p>
    <w:p w14:paraId="23CA31CF">
      <w:pPr>
        <w:pStyle w:val="12"/>
        <w:spacing w:beforeAutospacing="0" w:afterAutospacing="0"/>
        <w:jc w:val="both"/>
      </w:pPr>
      <w:r>
        <w:rPr>
          <w:rStyle w:val="13"/>
        </w:rPr>
        <w:t>Reliability</w:t>
      </w:r>
      <w:r>
        <w:t>:</w:t>
      </w:r>
    </w:p>
    <w:p w14:paraId="6D2911F9">
      <w:pPr>
        <w:widowControl/>
        <w:numPr>
          <w:ilvl w:val="0"/>
          <w:numId w:val="29"/>
        </w:numPr>
        <w:jc w:val="left"/>
        <w:rPr>
          <w:sz w:val="24"/>
          <w:szCs w:val="24"/>
        </w:rPr>
      </w:pPr>
      <w:r>
        <w:rPr>
          <w:rFonts w:hint="default"/>
          <w:sz w:val="24"/>
          <w:szCs w:val="24"/>
        </w:rPr>
        <w:t>Uptime:</w:t>
      </w:r>
    </w:p>
    <w:p w14:paraId="2091265D">
      <w:pPr>
        <w:widowControl/>
        <w:numPr>
          <w:ilvl w:val="0"/>
          <w:numId w:val="30"/>
        </w:numPr>
        <w:ind w:left="360" w:leftChars="0"/>
        <w:jc w:val="left"/>
        <w:rPr>
          <w:rFonts w:hint="default"/>
          <w:sz w:val="24"/>
          <w:szCs w:val="24"/>
          <w:lang w:val="en-IN"/>
        </w:rPr>
      </w:pPr>
      <w:r>
        <w:rPr>
          <w:rFonts w:hint="default"/>
          <w:sz w:val="24"/>
          <w:szCs w:val="24"/>
          <w:lang w:val="en-IN"/>
        </w:rPr>
        <w:t>High Availability: The application should have minimal downtime, aiming for an availability of 99.9% or higher. This requires robust infrastructure, failover mechanisms, and regular maintenance.</w:t>
      </w:r>
    </w:p>
    <w:p w14:paraId="7AF0C7C2">
      <w:pPr>
        <w:widowControl/>
        <w:numPr>
          <w:ilvl w:val="0"/>
          <w:numId w:val="0"/>
        </w:numPr>
        <w:jc w:val="left"/>
        <w:rPr>
          <w:rFonts w:hint="default"/>
          <w:sz w:val="24"/>
          <w:szCs w:val="24"/>
          <w:lang w:val="en-IN"/>
        </w:rPr>
      </w:pPr>
    </w:p>
    <w:p w14:paraId="4F0083CC">
      <w:pPr>
        <w:widowControl/>
        <w:numPr>
          <w:ilvl w:val="0"/>
          <w:numId w:val="30"/>
        </w:numPr>
        <w:ind w:left="360" w:leftChars="0"/>
        <w:jc w:val="left"/>
        <w:rPr>
          <w:rFonts w:hint="default"/>
          <w:sz w:val="24"/>
          <w:szCs w:val="24"/>
          <w:lang w:val="en-IN"/>
        </w:rPr>
      </w:pPr>
      <w:r>
        <w:rPr>
          <w:rFonts w:hint="default"/>
          <w:sz w:val="24"/>
          <w:szCs w:val="24"/>
        </w:rPr>
        <w:t>Disaster Recovery:</w:t>
      </w:r>
      <w:r>
        <w:rPr>
          <w:rFonts w:hint="default"/>
          <w:sz w:val="24"/>
          <w:szCs w:val="24"/>
          <w:lang w:val="en-IN"/>
        </w:rPr>
        <w:t xml:space="preserve"> Implement a disaster recovery plan that includes regular backups and a clear strategy for data restoration and service continuity in case of failures.</w:t>
      </w:r>
    </w:p>
    <w:p w14:paraId="08939163">
      <w:pPr>
        <w:widowControl/>
        <w:numPr>
          <w:ilvl w:val="0"/>
          <w:numId w:val="0"/>
        </w:numPr>
        <w:jc w:val="left"/>
        <w:rPr>
          <w:rFonts w:hint="default"/>
          <w:sz w:val="24"/>
          <w:szCs w:val="24"/>
          <w:lang w:val="en-IN"/>
        </w:rPr>
      </w:pPr>
    </w:p>
    <w:p w14:paraId="2E9FFC98">
      <w:pPr>
        <w:widowControl/>
        <w:numPr>
          <w:ilvl w:val="0"/>
          <w:numId w:val="29"/>
        </w:numPr>
        <w:jc w:val="left"/>
        <w:rPr>
          <w:sz w:val="24"/>
          <w:szCs w:val="24"/>
        </w:rPr>
      </w:pPr>
      <w:r>
        <w:rPr>
          <w:rFonts w:hint="default"/>
          <w:sz w:val="24"/>
          <w:szCs w:val="24"/>
        </w:rPr>
        <w:t>Error Handling:</w:t>
      </w:r>
    </w:p>
    <w:p w14:paraId="51181AB5">
      <w:pPr>
        <w:widowControl/>
        <w:numPr>
          <w:ilvl w:val="0"/>
          <w:numId w:val="31"/>
        </w:numPr>
        <w:ind w:left="360" w:leftChars="0"/>
        <w:jc w:val="left"/>
        <w:rPr>
          <w:rFonts w:hint="default"/>
          <w:sz w:val="24"/>
          <w:szCs w:val="24"/>
          <w:lang w:val="en-IN"/>
        </w:rPr>
      </w:pPr>
      <w:r>
        <w:rPr>
          <w:rFonts w:hint="default"/>
          <w:sz w:val="24"/>
          <w:szCs w:val="24"/>
          <w:lang w:val="en-IN"/>
        </w:rPr>
        <w:t>Graceful Degradation: In case of errors, the system should fail gracefully, providing meaningful error messages to the user and logging the incidents for troubleshooting.</w:t>
      </w:r>
    </w:p>
    <w:p w14:paraId="2E49F691">
      <w:pPr>
        <w:widowControl/>
        <w:numPr>
          <w:ilvl w:val="0"/>
          <w:numId w:val="0"/>
        </w:numPr>
        <w:jc w:val="left"/>
        <w:rPr>
          <w:rFonts w:hint="default"/>
          <w:sz w:val="24"/>
          <w:szCs w:val="24"/>
          <w:lang w:val="en-IN"/>
        </w:rPr>
      </w:pPr>
    </w:p>
    <w:p w14:paraId="41B716CB">
      <w:pPr>
        <w:widowControl/>
        <w:numPr>
          <w:ilvl w:val="0"/>
          <w:numId w:val="31"/>
        </w:numPr>
        <w:ind w:left="360" w:leftChars="0"/>
        <w:jc w:val="left"/>
        <w:rPr>
          <w:rFonts w:hint="default"/>
          <w:sz w:val="24"/>
          <w:szCs w:val="24"/>
          <w:lang w:val="en-IN"/>
        </w:rPr>
      </w:pPr>
      <w:r>
        <w:rPr>
          <w:rFonts w:hint="default"/>
          <w:sz w:val="24"/>
          <w:szCs w:val="24"/>
          <w:lang w:val="en-IN"/>
        </w:rPr>
        <w:t>Monitoring: Continuous monitoring of system performance and health using tools like Firebase Analytics and Google Cloud Monitoring to detect and address issues proactively.</w:t>
      </w:r>
    </w:p>
    <w:p w14:paraId="310318B1">
      <w:pPr>
        <w:widowControl/>
        <w:numPr>
          <w:ilvl w:val="0"/>
          <w:numId w:val="0"/>
        </w:numPr>
        <w:ind w:left="360" w:leftChars="0"/>
        <w:jc w:val="left"/>
        <w:rPr>
          <w:sz w:val="24"/>
          <w:szCs w:val="24"/>
        </w:rPr>
      </w:pPr>
    </w:p>
    <w:p w14:paraId="4464EC56">
      <w:pPr>
        <w:widowControl/>
        <w:tabs>
          <w:tab w:val="left" w:pos="720"/>
        </w:tabs>
        <w:ind w:left="720"/>
        <w:jc w:val="both"/>
      </w:pPr>
    </w:p>
    <w:p w14:paraId="2B3EB43A">
      <w:pPr>
        <w:pStyle w:val="12"/>
        <w:spacing w:beforeAutospacing="0" w:afterAutospacing="0"/>
        <w:jc w:val="both"/>
      </w:pPr>
      <w:r>
        <w:rPr>
          <w:rStyle w:val="13"/>
        </w:rPr>
        <w:t>Usability</w:t>
      </w:r>
      <w:r>
        <w:t>:</w:t>
      </w:r>
    </w:p>
    <w:p w14:paraId="3877D521">
      <w:pPr>
        <w:widowControl/>
        <w:numPr>
          <w:ilvl w:val="0"/>
          <w:numId w:val="32"/>
        </w:numPr>
        <w:jc w:val="left"/>
        <w:rPr>
          <w:rFonts w:hint="default" w:ascii="Times New Roman" w:hAnsi="Times New Roman" w:cs="Times New Roman"/>
          <w:sz w:val="24"/>
          <w:szCs w:val="24"/>
        </w:rPr>
      </w:pPr>
      <w:r>
        <w:rPr>
          <w:rFonts w:hint="default" w:ascii="Times New Roman" w:hAnsi="Times New Roman" w:eastAsia="SimSun"/>
          <w:sz w:val="24"/>
          <w:szCs w:val="24"/>
        </w:rPr>
        <w:t>User Experience (UX):</w:t>
      </w:r>
    </w:p>
    <w:p w14:paraId="456B7DD7">
      <w:pPr>
        <w:widowControl/>
        <w:numPr>
          <w:ilvl w:val="0"/>
          <w:numId w:val="33"/>
        </w:numPr>
        <w:ind w:left="360" w:leftChars="0"/>
        <w:jc w:val="left"/>
        <w:rPr>
          <w:rFonts w:hint="default" w:ascii="Times New Roman" w:hAnsi="Times New Roman" w:cs="Times New Roman"/>
          <w:sz w:val="24"/>
          <w:szCs w:val="24"/>
          <w:lang w:val="en-IN"/>
        </w:rPr>
      </w:pPr>
      <w:r>
        <w:rPr>
          <w:rFonts w:hint="default" w:ascii="Times New Roman" w:hAnsi="Times New Roman"/>
          <w:sz w:val="24"/>
          <w:szCs w:val="24"/>
          <w:lang w:val="en-IN"/>
        </w:rPr>
        <w:t>Intuitive Design:</w:t>
      </w:r>
      <w:r>
        <w:rPr>
          <w:rFonts w:hint="default"/>
          <w:sz w:val="24"/>
          <w:szCs w:val="24"/>
          <w:lang w:val="en-IN"/>
        </w:rPr>
        <w:t xml:space="preserve"> The application should be user-friendly, with an intuitive design that requires minimal training. Users should be able to navigate and use features easily, even if they are not tech-savvy.</w:t>
      </w:r>
    </w:p>
    <w:p w14:paraId="1FE78B77">
      <w:pPr>
        <w:widowControl/>
        <w:numPr>
          <w:ilvl w:val="0"/>
          <w:numId w:val="0"/>
        </w:numPr>
        <w:jc w:val="left"/>
        <w:rPr>
          <w:rFonts w:hint="default" w:ascii="Times New Roman" w:hAnsi="Times New Roman" w:cs="Times New Roman"/>
          <w:sz w:val="24"/>
          <w:szCs w:val="24"/>
          <w:lang w:val="en-IN"/>
        </w:rPr>
      </w:pPr>
    </w:p>
    <w:p w14:paraId="4E430B96">
      <w:pPr>
        <w:widowControl/>
        <w:numPr>
          <w:ilvl w:val="0"/>
          <w:numId w:val="33"/>
        </w:numPr>
        <w:ind w:left="360" w:leftChars="0"/>
        <w:jc w:val="left"/>
        <w:rPr>
          <w:rFonts w:hint="default" w:ascii="Times New Roman" w:hAnsi="Times New Roman" w:cs="Times New Roman"/>
          <w:sz w:val="24"/>
          <w:szCs w:val="24"/>
          <w:lang w:val="en-IN"/>
        </w:rPr>
      </w:pPr>
      <w:r>
        <w:rPr>
          <w:rFonts w:hint="default" w:ascii="Times New Roman" w:hAnsi="Times New Roman"/>
          <w:sz w:val="24"/>
          <w:szCs w:val="24"/>
          <w:lang w:val="en-IN"/>
        </w:rPr>
        <w:t>Accessibility:</w:t>
      </w:r>
      <w:r>
        <w:rPr>
          <w:rFonts w:hint="default"/>
          <w:sz w:val="24"/>
          <w:szCs w:val="24"/>
          <w:lang w:val="en-IN"/>
        </w:rPr>
        <w:t xml:space="preserve"> Ensure the application is accessible to users with disabilities. This includes complying with web accessibility standards (e.g., WCAG 2.1) and providing features like screen reader support and keyboard navigation.</w:t>
      </w:r>
    </w:p>
    <w:p w14:paraId="01657C6C">
      <w:pPr>
        <w:widowControl/>
        <w:numPr>
          <w:ilvl w:val="0"/>
          <w:numId w:val="0"/>
        </w:numPr>
        <w:jc w:val="left"/>
        <w:rPr>
          <w:rFonts w:hint="default" w:ascii="Times New Roman" w:hAnsi="Times New Roman" w:cs="Times New Roman"/>
          <w:sz w:val="24"/>
          <w:szCs w:val="24"/>
          <w:lang w:val="en-IN"/>
        </w:rPr>
      </w:pPr>
    </w:p>
    <w:p w14:paraId="2835D980">
      <w:pPr>
        <w:widowControl/>
        <w:numPr>
          <w:ilvl w:val="0"/>
          <w:numId w:val="0"/>
        </w:numPr>
        <w:jc w:val="left"/>
        <w:rPr>
          <w:rFonts w:hint="default" w:ascii="Times New Roman" w:hAnsi="Times New Roman" w:cs="Times New Roman"/>
          <w:sz w:val="24"/>
          <w:szCs w:val="24"/>
        </w:rPr>
      </w:pPr>
    </w:p>
    <w:p w14:paraId="7CC5E6ED">
      <w:pPr>
        <w:widowControl/>
        <w:numPr>
          <w:ilvl w:val="0"/>
          <w:numId w:val="32"/>
        </w:numPr>
        <w:jc w:val="left"/>
        <w:rPr>
          <w:rFonts w:hint="default" w:ascii="Times New Roman" w:hAnsi="Times New Roman" w:cs="Times New Roman"/>
          <w:sz w:val="24"/>
          <w:szCs w:val="24"/>
        </w:rPr>
      </w:pPr>
      <w:r>
        <w:rPr>
          <w:rFonts w:hint="default" w:ascii="Times New Roman" w:hAnsi="Times New Roman"/>
          <w:sz w:val="24"/>
          <w:szCs w:val="24"/>
        </w:rPr>
        <w:t>Consistency:</w:t>
      </w:r>
      <w:r>
        <w:rPr>
          <w:rFonts w:hint="default"/>
          <w:sz w:val="24"/>
          <w:szCs w:val="24"/>
          <w:lang w:val="en-IN"/>
        </w:rPr>
        <w:t xml:space="preserve"> </w:t>
      </w:r>
    </w:p>
    <w:p w14:paraId="23697A30">
      <w:pPr>
        <w:widowControl/>
        <w:numPr>
          <w:ilvl w:val="0"/>
          <w:numId w:val="34"/>
        </w:numPr>
        <w:ind w:left="360" w:leftChars="0"/>
        <w:jc w:val="left"/>
        <w:rPr>
          <w:rFonts w:hint="default" w:ascii="Times New Roman" w:hAnsi="Times New Roman" w:cs="Times New Roman"/>
          <w:sz w:val="24"/>
          <w:szCs w:val="24"/>
          <w:lang w:val="en-IN"/>
        </w:rPr>
      </w:pPr>
      <w:r>
        <w:rPr>
          <w:rFonts w:hint="default" w:ascii="Times New Roman" w:hAnsi="Times New Roman"/>
          <w:sz w:val="24"/>
          <w:szCs w:val="24"/>
          <w:lang w:val="en-IN"/>
        </w:rPr>
        <w:t>Uniform Interface:</w:t>
      </w:r>
      <w:r>
        <w:rPr>
          <w:rFonts w:hint="default"/>
          <w:sz w:val="24"/>
          <w:szCs w:val="24"/>
          <w:lang w:val="en-IN"/>
        </w:rPr>
        <w:t xml:space="preserve"> Maintain a consistent interface design across all pages and functionalities. Consistency helps users feel familiar and comfortable using the application, improving overall satisfaction.</w:t>
      </w:r>
    </w:p>
    <w:p w14:paraId="67809D81">
      <w:pPr>
        <w:widowControl/>
        <w:numPr>
          <w:ilvl w:val="0"/>
          <w:numId w:val="0"/>
        </w:numPr>
        <w:jc w:val="left"/>
        <w:rPr>
          <w:rFonts w:hint="default" w:ascii="Times New Roman" w:hAnsi="Times New Roman" w:cs="Times New Roman"/>
          <w:sz w:val="24"/>
          <w:szCs w:val="24"/>
          <w:lang w:val="en-IN"/>
        </w:rPr>
      </w:pPr>
    </w:p>
    <w:p w14:paraId="3F63506C">
      <w:pPr>
        <w:widowControl/>
        <w:numPr>
          <w:ilvl w:val="0"/>
          <w:numId w:val="0"/>
        </w:numPr>
        <w:autoSpaceDE w:val="0"/>
        <w:autoSpaceDN w:val="0"/>
        <w:jc w:val="left"/>
        <w:rPr>
          <w:rFonts w:hint="default"/>
          <w:sz w:val="24"/>
          <w:szCs w:val="24"/>
          <w:lang w:val="en-IN"/>
        </w:rPr>
      </w:pPr>
    </w:p>
    <w:p w14:paraId="50E5A9C8">
      <w:pPr>
        <w:widowControl/>
        <w:numPr>
          <w:ilvl w:val="0"/>
          <w:numId w:val="0"/>
        </w:numPr>
        <w:autoSpaceDE w:val="0"/>
        <w:autoSpaceDN w:val="0"/>
        <w:jc w:val="left"/>
        <w:rPr>
          <w:rFonts w:hint="default"/>
          <w:sz w:val="24"/>
          <w:szCs w:val="24"/>
          <w:lang w:val="en-IN"/>
        </w:rPr>
      </w:pPr>
    </w:p>
    <w:p w14:paraId="5B052CFE">
      <w:pPr>
        <w:widowControl/>
        <w:numPr>
          <w:ilvl w:val="0"/>
          <w:numId w:val="0"/>
        </w:numPr>
        <w:autoSpaceDE w:val="0"/>
        <w:autoSpaceDN w:val="0"/>
        <w:jc w:val="left"/>
        <w:rPr>
          <w:rFonts w:hint="default"/>
          <w:b/>
          <w:bCs/>
          <w:sz w:val="24"/>
          <w:szCs w:val="24"/>
          <w:lang w:val="en-IN"/>
        </w:rPr>
      </w:pPr>
    </w:p>
    <w:p w14:paraId="6BA37042">
      <w:pPr>
        <w:widowControl/>
        <w:numPr>
          <w:ilvl w:val="0"/>
          <w:numId w:val="0"/>
        </w:numPr>
        <w:ind w:left="360" w:leftChars="0"/>
        <w:jc w:val="left"/>
        <w:rPr>
          <w:rFonts w:hint="default" w:ascii="Times New Roman" w:hAnsi="Times New Roman" w:cs="Times New Roman"/>
          <w:sz w:val="24"/>
          <w:szCs w:val="24"/>
        </w:rPr>
      </w:pPr>
    </w:p>
    <w:p w14:paraId="11D873C4">
      <w:pPr>
        <w:widowControl/>
        <w:tabs>
          <w:tab w:val="left" w:pos="720"/>
        </w:tabs>
        <w:ind w:left="720"/>
        <w:jc w:val="both"/>
      </w:pPr>
    </w:p>
    <w:p w14:paraId="47F1AD7B">
      <w:pPr>
        <w:pStyle w:val="15"/>
        <w:tabs>
          <w:tab w:val="left" w:pos="1230"/>
          <w:tab w:val="left" w:pos="5820"/>
        </w:tabs>
        <w:ind w:left="0" w:firstLine="600" w:firstLineChars="250"/>
        <w:jc w:val="both"/>
        <w:rPr>
          <w:bCs/>
          <w:sz w:val="24"/>
          <w:szCs w:val="24"/>
          <w:lang w:val="en-IN"/>
        </w:rPr>
        <w:sectPr>
          <w:type w:val="nextColumn"/>
          <w:pgSz w:w="12240" w:h="15840"/>
          <w:pgMar w:top="1440" w:right="1440" w:bottom="1440" w:left="1440" w:header="0" w:footer="1000" w:gutter="0"/>
          <w:cols w:space="720" w:num="1"/>
        </w:sectPr>
      </w:pPr>
    </w:p>
    <w:p w14:paraId="47A0D34F">
      <w:pPr>
        <w:ind w:right="4"/>
        <w:jc w:val="center"/>
        <w:rPr>
          <w:b/>
          <w:spacing w:val="-10"/>
          <w:sz w:val="28"/>
          <w:szCs w:val="28"/>
        </w:rPr>
      </w:pPr>
      <w:r>
        <w:rPr>
          <w:b/>
          <w:sz w:val="28"/>
          <w:szCs w:val="28"/>
        </w:rPr>
        <w:t xml:space="preserve">CHAPTER </w:t>
      </w:r>
      <w:r>
        <w:rPr>
          <w:b/>
          <w:spacing w:val="-10"/>
          <w:sz w:val="28"/>
          <w:szCs w:val="28"/>
        </w:rPr>
        <w:t>4</w:t>
      </w:r>
    </w:p>
    <w:p w14:paraId="35387D65">
      <w:pPr>
        <w:ind w:right="4"/>
        <w:jc w:val="center"/>
        <w:rPr>
          <w:b/>
          <w:sz w:val="28"/>
          <w:szCs w:val="28"/>
        </w:rPr>
      </w:pPr>
    </w:p>
    <w:p w14:paraId="665DB6F5">
      <w:pPr>
        <w:ind w:right="4"/>
        <w:jc w:val="center"/>
        <w:rPr>
          <w:b/>
          <w:sz w:val="36"/>
        </w:rPr>
      </w:pPr>
      <w:r>
        <w:rPr>
          <w:b/>
          <w:sz w:val="28"/>
          <w:szCs w:val="28"/>
        </w:rPr>
        <w:t>PROJECT</w:t>
      </w:r>
      <w:r>
        <w:rPr>
          <w:b/>
          <w:spacing w:val="-2"/>
          <w:sz w:val="28"/>
          <w:szCs w:val="28"/>
        </w:rPr>
        <w:t xml:space="preserve"> </w:t>
      </w:r>
      <w:r>
        <w:rPr>
          <w:b/>
          <w:sz w:val="28"/>
          <w:szCs w:val="28"/>
        </w:rPr>
        <w:t>PLANNING</w:t>
      </w:r>
      <w:r>
        <w:rPr>
          <w:b/>
          <w:spacing w:val="-1"/>
          <w:sz w:val="28"/>
          <w:szCs w:val="28"/>
        </w:rPr>
        <w:t xml:space="preserve"> </w:t>
      </w:r>
      <w:r>
        <w:rPr>
          <w:b/>
          <w:sz w:val="28"/>
          <w:szCs w:val="28"/>
        </w:rPr>
        <w:t>AND</w:t>
      </w:r>
      <w:r>
        <w:rPr>
          <w:b/>
          <w:spacing w:val="-2"/>
          <w:sz w:val="28"/>
          <w:szCs w:val="28"/>
        </w:rPr>
        <w:t xml:space="preserve"> SCHEDULING</w:t>
      </w:r>
    </w:p>
    <w:p w14:paraId="58ECC6BD">
      <w:pPr>
        <w:pStyle w:val="7"/>
        <w:jc w:val="both"/>
      </w:pPr>
    </w:p>
    <w:p w14:paraId="6D1145E9">
      <w:pPr>
        <w:pStyle w:val="7"/>
        <w:jc w:val="both"/>
      </w:pPr>
    </w:p>
    <w:p w14:paraId="4BD7011F">
      <w:pPr>
        <w:pStyle w:val="4"/>
        <w:numPr>
          <w:ilvl w:val="1"/>
          <w:numId w:val="35"/>
        </w:numPr>
        <w:tabs>
          <w:tab w:val="left" w:pos="724"/>
        </w:tabs>
        <w:ind w:left="724" w:hanging="419"/>
        <w:jc w:val="both"/>
        <w:rPr>
          <w:sz w:val="24"/>
          <w:szCs w:val="24"/>
        </w:rPr>
      </w:pPr>
      <w:r>
        <w:rPr>
          <w:sz w:val="24"/>
          <w:szCs w:val="24"/>
        </w:rPr>
        <w:t>Pert</w:t>
      </w:r>
      <w:r>
        <w:rPr>
          <w:spacing w:val="-3"/>
          <w:sz w:val="24"/>
          <w:szCs w:val="24"/>
        </w:rPr>
        <w:t xml:space="preserve"> </w:t>
      </w:r>
      <w:r>
        <w:rPr>
          <w:spacing w:val="-2"/>
          <w:sz w:val="24"/>
          <w:szCs w:val="24"/>
        </w:rPr>
        <w:t>Chart:</w:t>
      </w:r>
    </w:p>
    <w:p w14:paraId="1A00D144">
      <w:pPr>
        <w:pStyle w:val="4"/>
        <w:tabs>
          <w:tab w:val="left" w:pos="724"/>
        </w:tabs>
        <w:jc w:val="both"/>
        <w:rPr>
          <w:sz w:val="24"/>
          <w:szCs w:val="24"/>
        </w:rPr>
      </w:pPr>
    </w:p>
    <w:p w14:paraId="7C7E6224">
      <w:pPr>
        <w:ind w:left="305" w:right="629"/>
        <w:jc w:val="left"/>
        <w:rPr>
          <w:rFonts w:hint="default"/>
          <w:sz w:val="24"/>
        </w:rPr>
      </w:pPr>
      <w:r>
        <w:rPr>
          <w:rFonts w:hint="default"/>
          <w:sz w:val="24"/>
        </w:rPr>
        <w:t>A PERT chart, or Program Evaluation Review Technique chart, is an essential project management tool that aids in the scheduling, organizing, and coordination of tasks within a project. By providing a graphic illustration of a project's timeline and dependencies, it helps project managers identify the critical path, estimate project duration, and manage task sequences effectively.</w:t>
      </w:r>
    </w:p>
    <w:p w14:paraId="72CF65F6">
      <w:pPr>
        <w:ind w:left="305" w:right="629"/>
        <w:jc w:val="left"/>
        <w:rPr>
          <w:rFonts w:hint="default"/>
          <w:sz w:val="24"/>
        </w:rPr>
      </w:pPr>
    </w:p>
    <w:p w14:paraId="438E2FE7">
      <w:pPr>
        <w:numPr>
          <w:ilvl w:val="0"/>
          <w:numId w:val="36"/>
        </w:numPr>
        <w:ind w:left="305" w:right="629"/>
        <w:jc w:val="left"/>
        <w:rPr>
          <w:rFonts w:hint="default"/>
          <w:sz w:val="24"/>
          <w:lang w:val="en-IN"/>
        </w:rPr>
      </w:pPr>
      <w:r>
        <w:rPr>
          <w:rFonts w:hint="default"/>
          <w:b/>
          <w:bCs/>
          <w:sz w:val="24"/>
          <w:lang w:val="en-IN"/>
        </w:rPr>
        <w:t>Understanding the PERT Chart:</w:t>
      </w:r>
      <w:r>
        <w:rPr>
          <w:rFonts w:hint="default"/>
          <w:sz w:val="24"/>
          <w:lang w:val="en-IN"/>
        </w:rPr>
        <w:t xml:space="preserve"> A PERT chart is typically presented as a network diagram consisting of numbered nodes representing events or milestones, linked by directional lines (vectors) that denote the tasks. Each task is labeled with pertinent information such as duration, and the direction of the arrows indicates the sequence of tasks.</w:t>
      </w:r>
    </w:p>
    <w:p w14:paraId="3E384AE8">
      <w:pPr>
        <w:numPr>
          <w:ilvl w:val="0"/>
          <w:numId w:val="37"/>
        </w:numPr>
        <w:ind w:left="300" w:leftChars="0" w:right="629" w:rightChars="0" w:firstLine="0" w:firstLineChars="0"/>
        <w:jc w:val="left"/>
        <w:rPr>
          <w:rFonts w:hint="default"/>
          <w:sz w:val="24"/>
          <w:lang w:val="en-IN"/>
        </w:rPr>
      </w:pPr>
      <w:r>
        <w:rPr>
          <w:rFonts w:hint="default"/>
          <w:sz w:val="24"/>
          <w:lang w:val="en-IN"/>
        </w:rPr>
        <w:t>Key Components of a PERT Chart:</w:t>
      </w:r>
    </w:p>
    <w:p w14:paraId="445094DF">
      <w:pPr>
        <w:numPr>
          <w:ilvl w:val="0"/>
          <w:numId w:val="38"/>
        </w:numPr>
        <w:ind w:left="300" w:leftChars="0" w:right="629" w:rightChars="0"/>
        <w:jc w:val="left"/>
        <w:rPr>
          <w:rFonts w:hint="default"/>
          <w:sz w:val="24"/>
          <w:lang w:val="en-IN"/>
        </w:rPr>
      </w:pPr>
      <w:r>
        <w:rPr>
          <w:rFonts w:hint="default"/>
          <w:sz w:val="24"/>
          <w:lang w:val="en-IN"/>
        </w:rPr>
        <w:t>Nodes: Represent events or milestones. They can be circles or rectangles and are numbered to indicate the sequence.</w:t>
      </w:r>
    </w:p>
    <w:p w14:paraId="5EB7F5C1">
      <w:pPr>
        <w:numPr>
          <w:ilvl w:val="0"/>
          <w:numId w:val="0"/>
        </w:numPr>
        <w:ind w:right="629" w:rightChars="0"/>
        <w:jc w:val="left"/>
        <w:rPr>
          <w:rFonts w:hint="default"/>
          <w:sz w:val="24"/>
          <w:lang w:val="en-IN"/>
        </w:rPr>
      </w:pPr>
    </w:p>
    <w:p w14:paraId="4A525BCB">
      <w:pPr>
        <w:numPr>
          <w:ilvl w:val="0"/>
          <w:numId w:val="38"/>
        </w:numPr>
        <w:ind w:left="300" w:leftChars="0" w:right="629" w:rightChars="0"/>
        <w:jc w:val="left"/>
        <w:rPr>
          <w:rFonts w:hint="default"/>
          <w:sz w:val="24"/>
          <w:lang w:val="en-IN"/>
        </w:rPr>
      </w:pPr>
      <w:r>
        <w:rPr>
          <w:rFonts w:hint="default"/>
          <w:sz w:val="24"/>
          <w:lang w:val="en-IN"/>
        </w:rPr>
        <w:t>Vectors: Directional lines that connect nodes. They represent tasks and show the flow of activities from one node to the next.</w:t>
      </w:r>
    </w:p>
    <w:p w14:paraId="4FB5B08C">
      <w:pPr>
        <w:numPr>
          <w:ilvl w:val="0"/>
          <w:numId w:val="0"/>
        </w:numPr>
        <w:ind w:right="629" w:rightChars="0"/>
        <w:jc w:val="left"/>
        <w:rPr>
          <w:rFonts w:hint="default"/>
          <w:sz w:val="24"/>
          <w:lang w:val="en-IN"/>
        </w:rPr>
      </w:pPr>
    </w:p>
    <w:p w14:paraId="6177CD98">
      <w:pPr>
        <w:numPr>
          <w:ilvl w:val="0"/>
          <w:numId w:val="38"/>
        </w:numPr>
        <w:ind w:left="300" w:leftChars="0" w:right="629" w:rightChars="0"/>
        <w:jc w:val="left"/>
        <w:rPr>
          <w:rFonts w:hint="default"/>
          <w:sz w:val="24"/>
          <w:lang w:val="en-IN"/>
        </w:rPr>
      </w:pPr>
      <w:r>
        <w:rPr>
          <w:rFonts w:hint="default"/>
          <w:sz w:val="24"/>
          <w:lang w:val="en-IN"/>
        </w:rPr>
        <w:t>Arrows: Indicate the direction of task flow and sequence.</w:t>
      </w:r>
    </w:p>
    <w:p w14:paraId="266B1424">
      <w:pPr>
        <w:numPr>
          <w:ilvl w:val="0"/>
          <w:numId w:val="0"/>
        </w:numPr>
        <w:ind w:right="629" w:rightChars="0"/>
        <w:jc w:val="left"/>
        <w:rPr>
          <w:rFonts w:hint="default"/>
          <w:sz w:val="24"/>
          <w:lang w:val="en-IN"/>
        </w:rPr>
      </w:pPr>
    </w:p>
    <w:p w14:paraId="6E9D26CF">
      <w:pPr>
        <w:numPr>
          <w:ilvl w:val="0"/>
          <w:numId w:val="38"/>
        </w:numPr>
        <w:ind w:left="300" w:leftChars="0" w:right="629" w:rightChars="0"/>
        <w:jc w:val="left"/>
        <w:rPr>
          <w:rFonts w:hint="default"/>
          <w:sz w:val="24"/>
          <w:lang w:val="en-IN"/>
        </w:rPr>
      </w:pPr>
      <w:r>
        <w:rPr>
          <w:rFonts w:hint="default"/>
          <w:sz w:val="24"/>
          <w:lang w:val="en-IN"/>
        </w:rPr>
        <w:t>Duration Labels: Indicate the estimated time to complete each task.</w:t>
      </w:r>
    </w:p>
    <w:p w14:paraId="6D57C169">
      <w:pPr>
        <w:numPr>
          <w:ilvl w:val="0"/>
          <w:numId w:val="0"/>
        </w:numPr>
        <w:ind w:right="629" w:rightChars="0"/>
        <w:jc w:val="left"/>
        <w:rPr>
          <w:rFonts w:hint="default"/>
          <w:sz w:val="24"/>
          <w:lang w:val="en-IN"/>
        </w:rPr>
      </w:pPr>
    </w:p>
    <w:p w14:paraId="50213B1C">
      <w:pPr>
        <w:numPr>
          <w:ilvl w:val="0"/>
          <w:numId w:val="36"/>
        </w:numPr>
        <w:ind w:left="305" w:right="629"/>
        <w:jc w:val="left"/>
        <w:rPr>
          <w:rFonts w:hint="default"/>
          <w:sz w:val="24"/>
          <w:lang w:val="en-IN"/>
        </w:rPr>
      </w:pPr>
      <w:r>
        <w:rPr>
          <w:rFonts w:hint="default"/>
          <w:b/>
          <w:bCs/>
          <w:sz w:val="24"/>
          <w:lang w:val="en-IN"/>
        </w:rPr>
        <w:t>Steps to Create a PERT Chart:</w:t>
      </w:r>
    </w:p>
    <w:p w14:paraId="79A0173C">
      <w:pPr>
        <w:numPr>
          <w:ilvl w:val="0"/>
          <w:numId w:val="39"/>
        </w:numPr>
        <w:ind w:left="300" w:leftChars="0" w:right="629" w:rightChars="0" w:firstLine="0" w:firstLineChars="0"/>
        <w:jc w:val="left"/>
        <w:rPr>
          <w:rFonts w:hint="default"/>
          <w:sz w:val="24"/>
          <w:lang w:val="en-IN"/>
        </w:rPr>
      </w:pPr>
      <w:r>
        <w:rPr>
          <w:rFonts w:hint="default"/>
          <w:sz w:val="24"/>
          <w:lang w:val="en-IN"/>
        </w:rPr>
        <w:t>Identify Tasks: List all the tasks required to complete the project. Each task should be specific and represent a single unit of work.</w:t>
      </w:r>
    </w:p>
    <w:p w14:paraId="56B1FA2C">
      <w:pPr>
        <w:numPr>
          <w:ilvl w:val="0"/>
          <w:numId w:val="0"/>
        </w:numPr>
        <w:ind w:left="300" w:leftChars="0" w:right="629" w:rightChars="0"/>
        <w:jc w:val="left"/>
        <w:rPr>
          <w:rFonts w:hint="default"/>
          <w:sz w:val="24"/>
          <w:lang w:val="en-IN"/>
        </w:rPr>
      </w:pPr>
    </w:p>
    <w:p w14:paraId="52A8D7ED">
      <w:pPr>
        <w:numPr>
          <w:ilvl w:val="0"/>
          <w:numId w:val="39"/>
        </w:numPr>
        <w:ind w:left="300" w:leftChars="0" w:right="629" w:rightChars="0" w:firstLine="0" w:firstLineChars="0"/>
        <w:jc w:val="left"/>
        <w:rPr>
          <w:rFonts w:hint="default"/>
          <w:sz w:val="24"/>
          <w:lang w:val="en-IN"/>
        </w:rPr>
      </w:pPr>
      <w:r>
        <w:rPr>
          <w:rFonts w:hint="default"/>
          <w:sz w:val="24"/>
          <w:lang w:val="en-IN"/>
        </w:rPr>
        <w:t>Determine Task Dependencies: Identify the dependencies between tasks. Determine which tasks must be completed before others can begin.</w:t>
      </w:r>
    </w:p>
    <w:p w14:paraId="3E4BAB05">
      <w:pPr>
        <w:numPr>
          <w:ilvl w:val="0"/>
          <w:numId w:val="0"/>
        </w:numPr>
        <w:ind w:left="300" w:leftChars="0" w:right="629" w:rightChars="0"/>
        <w:jc w:val="left"/>
        <w:rPr>
          <w:rFonts w:hint="default"/>
          <w:sz w:val="24"/>
          <w:lang w:val="en-IN"/>
        </w:rPr>
      </w:pPr>
    </w:p>
    <w:p w14:paraId="427B42B9">
      <w:pPr>
        <w:numPr>
          <w:ilvl w:val="0"/>
          <w:numId w:val="39"/>
        </w:numPr>
        <w:ind w:left="300" w:leftChars="0" w:right="629" w:rightChars="0" w:firstLine="0" w:firstLineChars="0"/>
        <w:jc w:val="left"/>
        <w:rPr>
          <w:rFonts w:hint="default"/>
          <w:sz w:val="24"/>
          <w:lang w:val="en-IN"/>
        </w:rPr>
      </w:pPr>
      <w:r>
        <w:rPr>
          <w:rFonts w:hint="default"/>
          <w:sz w:val="24"/>
          <w:lang w:val="en-IN"/>
        </w:rPr>
        <w:t>Estimate Task Durations: Estimate the time required to complete each task. These estimates should be realistic and based on available resources and historical data.</w:t>
      </w:r>
    </w:p>
    <w:p w14:paraId="4CF0F10D">
      <w:pPr>
        <w:numPr>
          <w:ilvl w:val="0"/>
          <w:numId w:val="0"/>
        </w:numPr>
        <w:ind w:left="300" w:leftChars="0" w:right="629" w:rightChars="0"/>
        <w:jc w:val="left"/>
        <w:rPr>
          <w:rFonts w:hint="default"/>
          <w:sz w:val="24"/>
          <w:lang w:val="en-IN"/>
        </w:rPr>
      </w:pPr>
    </w:p>
    <w:p w14:paraId="48995429">
      <w:pPr>
        <w:numPr>
          <w:ilvl w:val="0"/>
          <w:numId w:val="39"/>
        </w:numPr>
        <w:ind w:left="300" w:leftChars="0" w:right="629" w:rightChars="0" w:firstLine="0" w:firstLineChars="0"/>
        <w:jc w:val="left"/>
        <w:rPr>
          <w:rFonts w:hint="default"/>
          <w:sz w:val="24"/>
          <w:lang w:val="en-IN"/>
        </w:rPr>
      </w:pPr>
      <w:r>
        <w:rPr>
          <w:rFonts w:hint="default"/>
          <w:sz w:val="24"/>
          <w:lang w:val="en-IN"/>
        </w:rPr>
        <w:t>Sequence Tasks: Arrange tasks in the sequence they need to be performed. This involves drawing nodes and connecting them with vectors to show the order of operations.</w:t>
      </w:r>
    </w:p>
    <w:p w14:paraId="69F9C390">
      <w:pPr>
        <w:numPr>
          <w:ilvl w:val="0"/>
          <w:numId w:val="0"/>
        </w:numPr>
        <w:ind w:left="300" w:leftChars="0" w:right="629" w:rightChars="0"/>
        <w:jc w:val="left"/>
        <w:rPr>
          <w:rFonts w:hint="default"/>
          <w:sz w:val="24"/>
          <w:lang w:val="en-IN"/>
        </w:rPr>
      </w:pPr>
    </w:p>
    <w:p w14:paraId="4A70E488">
      <w:pPr>
        <w:numPr>
          <w:ilvl w:val="0"/>
          <w:numId w:val="39"/>
        </w:numPr>
        <w:ind w:left="300" w:leftChars="0" w:right="629" w:rightChars="0" w:firstLine="0" w:firstLineChars="0"/>
        <w:jc w:val="left"/>
        <w:rPr>
          <w:rFonts w:hint="default"/>
          <w:sz w:val="24"/>
          <w:lang w:val="en-IN"/>
        </w:rPr>
      </w:pPr>
      <w:r>
        <w:rPr>
          <w:rFonts w:hint="default"/>
          <w:sz w:val="24"/>
          <w:lang w:val="en-IN"/>
        </w:rPr>
        <w:t>Calculate the Critical Path: Determine the longest path through the PERT chart, known as the critical path. This path indicates the shortest possible project duration and identifies tasks that cannot be delayed without impacting the project schedule.</w:t>
      </w:r>
    </w:p>
    <w:p w14:paraId="416E21EA">
      <w:pPr>
        <w:numPr>
          <w:ilvl w:val="0"/>
          <w:numId w:val="36"/>
        </w:numPr>
        <w:ind w:left="305" w:leftChars="0" w:right="629" w:rightChars="0" w:firstLine="0" w:firstLineChars="0"/>
        <w:jc w:val="left"/>
        <w:rPr>
          <w:rFonts w:hint="default"/>
          <w:sz w:val="24"/>
          <w:lang w:val="en-IN"/>
        </w:rPr>
      </w:pPr>
      <w:r>
        <w:rPr>
          <w:rFonts w:hint="default"/>
          <w:b/>
          <w:bCs/>
          <w:sz w:val="24"/>
          <w:lang w:val="en-IN"/>
        </w:rPr>
        <w:t xml:space="preserve">Example of a PERT Chart for the Social Media Web Application Project: </w:t>
      </w:r>
      <w:r>
        <w:rPr>
          <w:rFonts w:hint="default"/>
          <w:b w:val="0"/>
          <w:bCs w:val="0"/>
          <w:sz w:val="24"/>
          <w:lang w:val="en-IN"/>
        </w:rPr>
        <w:t>Here is an example of how a PERT chart can be structured for the Social Media Web Application project, breaking down the major tasks and their dependencies.</w:t>
      </w:r>
    </w:p>
    <w:p w14:paraId="0DBC276A">
      <w:pPr>
        <w:numPr>
          <w:ilvl w:val="0"/>
          <w:numId w:val="0"/>
        </w:numPr>
        <w:ind w:left="305" w:leftChars="0" w:right="629" w:rightChars="0"/>
        <w:jc w:val="left"/>
        <w:rPr>
          <w:rFonts w:hint="default"/>
          <w:b w:val="0"/>
          <w:bCs w:val="0"/>
          <w:sz w:val="24"/>
          <w:lang w:val="en-IN"/>
        </w:rPr>
      </w:pPr>
    </w:p>
    <w:p w14:paraId="766280E5">
      <w:pPr>
        <w:numPr>
          <w:ilvl w:val="0"/>
          <w:numId w:val="40"/>
        </w:numPr>
        <w:ind w:left="305" w:leftChars="0" w:right="629" w:rightChars="0"/>
        <w:jc w:val="left"/>
        <w:rPr>
          <w:rFonts w:hint="default"/>
          <w:b w:val="0"/>
          <w:bCs w:val="0"/>
          <w:sz w:val="24"/>
          <w:lang w:val="en-IN"/>
        </w:rPr>
      </w:pPr>
      <w:r>
        <w:rPr>
          <w:rFonts w:hint="default"/>
          <w:b w:val="0"/>
          <w:bCs w:val="0"/>
          <w:sz w:val="24"/>
          <w:lang w:val="en-IN"/>
        </w:rPr>
        <w:t>Nodes and Tasks:</w:t>
      </w:r>
    </w:p>
    <w:p w14:paraId="2C309480">
      <w:pPr>
        <w:numPr>
          <w:ilvl w:val="0"/>
          <w:numId w:val="41"/>
        </w:numPr>
        <w:ind w:left="300" w:leftChars="0" w:right="629" w:rightChars="0" w:firstLine="0" w:firstLineChars="0"/>
        <w:jc w:val="left"/>
        <w:rPr>
          <w:rFonts w:hint="default"/>
          <w:b w:val="0"/>
          <w:bCs w:val="0"/>
          <w:sz w:val="24"/>
          <w:lang w:val="en-IN"/>
        </w:rPr>
      </w:pPr>
      <w:r>
        <w:rPr>
          <w:rFonts w:hint="default"/>
          <w:b w:val="0"/>
          <w:bCs w:val="0"/>
          <w:sz w:val="24"/>
          <w:lang w:val="en-IN"/>
        </w:rPr>
        <w:t>Node 1- Project Kickoff.</w:t>
      </w:r>
    </w:p>
    <w:p w14:paraId="2EF7E71D">
      <w:pPr>
        <w:numPr>
          <w:ilvl w:val="0"/>
          <w:numId w:val="0"/>
        </w:numPr>
        <w:ind w:left="300" w:leftChars="0" w:right="629" w:rightChars="0"/>
        <w:jc w:val="left"/>
        <w:rPr>
          <w:rFonts w:hint="default"/>
          <w:b w:val="0"/>
          <w:bCs w:val="0"/>
          <w:sz w:val="24"/>
          <w:lang w:val="en-IN"/>
        </w:rPr>
      </w:pPr>
      <w:r>
        <w:rPr>
          <w:rFonts w:hint="default"/>
          <w:b w:val="0"/>
          <w:bCs w:val="0"/>
          <w:sz w:val="24"/>
          <w:lang w:val="en-IN"/>
        </w:rPr>
        <w:t>- Task 1: Initial Planning and Requirements Gathering.</w:t>
      </w:r>
    </w:p>
    <w:p w14:paraId="7B84BB87">
      <w:pPr>
        <w:numPr>
          <w:ilvl w:val="0"/>
          <w:numId w:val="0"/>
        </w:numPr>
        <w:ind w:left="300" w:leftChars="0" w:right="629" w:rightChars="0"/>
        <w:jc w:val="left"/>
        <w:rPr>
          <w:rFonts w:hint="default"/>
          <w:b w:val="0"/>
          <w:bCs w:val="0"/>
          <w:sz w:val="24"/>
          <w:lang w:val="en-IN"/>
        </w:rPr>
      </w:pPr>
    </w:p>
    <w:p w14:paraId="303D048D">
      <w:pPr>
        <w:numPr>
          <w:ilvl w:val="0"/>
          <w:numId w:val="41"/>
        </w:numPr>
        <w:ind w:left="300" w:leftChars="0" w:right="629" w:rightChars="0" w:firstLine="0" w:firstLineChars="0"/>
        <w:jc w:val="left"/>
        <w:rPr>
          <w:rFonts w:hint="default"/>
          <w:b w:val="0"/>
          <w:bCs w:val="0"/>
          <w:sz w:val="24"/>
          <w:lang w:val="en-IN"/>
        </w:rPr>
      </w:pPr>
      <w:r>
        <w:rPr>
          <w:rFonts w:hint="default"/>
          <w:b w:val="0"/>
          <w:bCs w:val="0"/>
          <w:sz w:val="24"/>
          <w:lang w:val="en-IN"/>
        </w:rPr>
        <w:t>Node 2: Design Phase.</w:t>
      </w:r>
    </w:p>
    <w:p w14:paraId="6C78D7EA">
      <w:pPr>
        <w:numPr>
          <w:ilvl w:val="0"/>
          <w:numId w:val="0"/>
        </w:numPr>
        <w:ind w:left="300" w:leftChars="0" w:right="629" w:rightChars="0"/>
        <w:jc w:val="left"/>
        <w:rPr>
          <w:rFonts w:hint="default"/>
          <w:b w:val="0"/>
          <w:bCs w:val="0"/>
          <w:sz w:val="24"/>
          <w:lang w:val="en-IN"/>
        </w:rPr>
      </w:pPr>
      <w:r>
        <w:rPr>
          <w:rFonts w:hint="default"/>
          <w:b w:val="0"/>
          <w:bCs w:val="0"/>
          <w:sz w:val="24"/>
          <w:lang w:val="en-IN"/>
        </w:rPr>
        <w:t>- Task 2: UI/UX Design.</w:t>
      </w:r>
    </w:p>
    <w:p w14:paraId="70660083">
      <w:pPr>
        <w:numPr>
          <w:ilvl w:val="0"/>
          <w:numId w:val="0"/>
        </w:numPr>
        <w:ind w:left="300" w:leftChars="0" w:right="629" w:rightChars="0"/>
        <w:jc w:val="left"/>
        <w:rPr>
          <w:rFonts w:hint="default"/>
          <w:b w:val="0"/>
          <w:bCs w:val="0"/>
          <w:sz w:val="24"/>
          <w:lang w:val="en-IN"/>
        </w:rPr>
      </w:pPr>
    </w:p>
    <w:p w14:paraId="55CD9DE7">
      <w:pPr>
        <w:numPr>
          <w:ilvl w:val="0"/>
          <w:numId w:val="41"/>
        </w:numPr>
        <w:ind w:left="300" w:leftChars="0" w:right="629" w:rightChars="0" w:firstLine="0" w:firstLineChars="0"/>
        <w:jc w:val="left"/>
        <w:rPr>
          <w:rFonts w:hint="default"/>
          <w:b w:val="0"/>
          <w:bCs w:val="0"/>
          <w:sz w:val="24"/>
          <w:lang w:val="en-IN"/>
        </w:rPr>
      </w:pPr>
      <w:r>
        <w:rPr>
          <w:rFonts w:hint="default"/>
          <w:b w:val="0"/>
          <w:bCs w:val="0"/>
          <w:sz w:val="24"/>
          <w:lang w:val="en-IN"/>
        </w:rPr>
        <w:t>Node 3: Development Phase</w:t>
      </w:r>
    </w:p>
    <w:p w14:paraId="49473078">
      <w:pPr>
        <w:numPr>
          <w:ilvl w:val="0"/>
          <w:numId w:val="0"/>
        </w:numPr>
        <w:ind w:right="629" w:rightChars="0"/>
        <w:jc w:val="left"/>
        <w:rPr>
          <w:rFonts w:hint="default"/>
          <w:b w:val="0"/>
          <w:bCs w:val="0"/>
          <w:sz w:val="24"/>
          <w:lang w:val="en-IN"/>
        </w:rPr>
      </w:pPr>
      <w:r>
        <w:rPr>
          <w:rFonts w:hint="default"/>
          <w:b w:val="0"/>
          <w:bCs w:val="0"/>
          <w:sz w:val="24"/>
          <w:lang w:val="en-IN"/>
        </w:rPr>
        <w:t xml:space="preserve">     -Task 3: Frontend Development.</w:t>
      </w:r>
    </w:p>
    <w:p w14:paraId="7149F5EA">
      <w:pPr>
        <w:numPr>
          <w:ilvl w:val="0"/>
          <w:numId w:val="0"/>
        </w:numPr>
        <w:ind w:right="629" w:rightChars="0"/>
        <w:jc w:val="left"/>
        <w:rPr>
          <w:rFonts w:hint="default"/>
          <w:b w:val="0"/>
          <w:bCs w:val="0"/>
          <w:sz w:val="24"/>
          <w:lang w:val="en-IN"/>
        </w:rPr>
      </w:pPr>
      <w:r>
        <w:rPr>
          <w:rFonts w:hint="default"/>
          <w:b w:val="0"/>
          <w:bCs w:val="0"/>
          <w:sz w:val="24"/>
          <w:lang w:val="en-IN"/>
        </w:rPr>
        <w:t xml:space="preserve">     -Task 4: Backend Development</w:t>
      </w:r>
    </w:p>
    <w:p w14:paraId="4F37FBDF">
      <w:pPr>
        <w:numPr>
          <w:ilvl w:val="0"/>
          <w:numId w:val="0"/>
        </w:numPr>
        <w:ind w:right="629" w:rightChars="0"/>
        <w:jc w:val="left"/>
        <w:rPr>
          <w:rFonts w:hint="default"/>
          <w:b w:val="0"/>
          <w:bCs w:val="0"/>
          <w:sz w:val="24"/>
          <w:lang w:val="en-IN"/>
        </w:rPr>
      </w:pPr>
      <w:r>
        <w:rPr>
          <w:rFonts w:hint="default"/>
          <w:b w:val="0"/>
          <w:bCs w:val="0"/>
          <w:sz w:val="24"/>
          <w:lang w:val="en-IN"/>
        </w:rPr>
        <w:t xml:space="preserve">     -Task 5: Database Setup</w:t>
      </w:r>
    </w:p>
    <w:p w14:paraId="1C7853A5">
      <w:pPr>
        <w:numPr>
          <w:ilvl w:val="0"/>
          <w:numId w:val="0"/>
        </w:numPr>
        <w:ind w:right="629" w:rightChars="0"/>
        <w:jc w:val="left"/>
        <w:rPr>
          <w:rFonts w:hint="default"/>
          <w:b w:val="0"/>
          <w:bCs w:val="0"/>
          <w:sz w:val="24"/>
          <w:lang w:val="en-IN"/>
        </w:rPr>
      </w:pPr>
    </w:p>
    <w:p w14:paraId="5568EEC7">
      <w:pPr>
        <w:numPr>
          <w:ilvl w:val="0"/>
          <w:numId w:val="41"/>
        </w:numPr>
        <w:ind w:left="300" w:leftChars="0" w:right="629" w:rightChars="0" w:firstLine="0" w:firstLineChars="0"/>
        <w:jc w:val="left"/>
        <w:rPr>
          <w:rFonts w:hint="default"/>
          <w:b w:val="0"/>
          <w:bCs w:val="0"/>
          <w:sz w:val="24"/>
          <w:lang w:val="en-IN"/>
        </w:rPr>
      </w:pPr>
      <w:r>
        <w:rPr>
          <w:rFonts w:hint="default"/>
          <w:b w:val="0"/>
          <w:bCs w:val="0"/>
          <w:sz w:val="24"/>
          <w:lang w:val="en-IN"/>
        </w:rPr>
        <w:t>Node 4: Integration and Testing</w:t>
      </w:r>
    </w:p>
    <w:p w14:paraId="18D5DE29">
      <w:pPr>
        <w:numPr>
          <w:ilvl w:val="0"/>
          <w:numId w:val="0"/>
        </w:numPr>
        <w:ind w:left="300" w:leftChars="0" w:right="629" w:rightChars="0"/>
        <w:jc w:val="left"/>
        <w:rPr>
          <w:rFonts w:hint="default"/>
          <w:b w:val="0"/>
          <w:bCs w:val="0"/>
          <w:sz w:val="24"/>
          <w:lang w:val="en-IN"/>
        </w:rPr>
      </w:pPr>
      <w:r>
        <w:rPr>
          <w:rFonts w:hint="default"/>
          <w:b w:val="0"/>
          <w:bCs w:val="0"/>
          <w:sz w:val="24"/>
          <w:lang w:val="en-IN"/>
        </w:rPr>
        <w:t>-Task 6:  Integration of Frontend and Backend.</w:t>
      </w:r>
    </w:p>
    <w:p w14:paraId="1A5AE707">
      <w:pPr>
        <w:numPr>
          <w:ilvl w:val="0"/>
          <w:numId w:val="0"/>
        </w:numPr>
        <w:ind w:left="300" w:leftChars="0" w:right="629" w:rightChars="0"/>
        <w:jc w:val="left"/>
        <w:rPr>
          <w:rFonts w:hint="default"/>
          <w:b w:val="0"/>
          <w:bCs w:val="0"/>
          <w:sz w:val="24"/>
          <w:lang w:val="en-IN"/>
        </w:rPr>
      </w:pPr>
      <w:r>
        <w:rPr>
          <w:rFonts w:hint="default"/>
          <w:b w:val="0"/>
          <w:bCs w:val="0"/>
          <w:sz w:val="24"/>
          <w:lang w:val="en-IN"/>
        </w:rPr>
        <w:t>-Task 7: Testing and Bug Fixing.</w:t>
      </w:r>
    </w:p>
    <w:p w14:paraId="3186EA67">
      <w:pPr>
        <w:numPr>
          <w:ilvl w:val="0"/>
          <w:numId w:val="0"/>
        </w:numPr>
        <w:ind w:left="300" w:leftChars="0" w:right="629" w:rightChars="0"/>
        <w:jc w:val="left"/>
        <w:rPr>
          <w:rFonts w:hint="default"/>
          <w:b w:val="0"/>
          <w:bCs w:val="0"/>
          <w:sz w:val="24"/>
          <w:lang w:val="en-IN"/>
        </w:rPr>
      </w:pPr>
    </w:p>
    <w:p w14:paraId="3613B551">
      <w:pPr>
        <w:numPr>
          <w:ilvl w:val="0"/>
          <w:numId w:val="41"/>
        </w:numPr>
        <w:ind w:left="300" w:leftChars="0" w:right="629" w:rightChars="0" w:firstLine="0" w:firstLineChars="0"/>
        <w:jc w:val="left"/>
        <w:rPr>
          <w:rFonts w:hint="default"/>
          <w:b w:val="0"/>
          <w:bCs w:val="0"/>
          <w:sz w:val="24"/>
          <w:lang w:val="en-IN"/>
        </w:rPr>
      </w:pPr>
      <w:r>
        <w:rPr>
          <w:rFonts w:hint="default"/>
          <w:b w:val="0"/>
          <w:bCs w:val="0"/>
          <w:sz w:val="24"/>
          <w:lang w:val="en-IN"/>
        </w:rPr>
        <w:t>Node 5: Deployment</w:t>
      </w:r>
    </w:p>
    <w:p w14:paraId="10555E65">
      <w:pPr>
        <w:numPr>
          <w:ilvl w:val="0"/>
          <w:numId w:val="0"/>
        </w:numPr>
        <w:ind w:left="300" w:leftChars="0" w:right="629" w:rightChars="0"/>
        <w:jc w:val="left"/>
        <w:rPr>
          <w:rFonts w:hint="default"/>
          <w:sz w:val="24"/>
          <w:lang w:val="en-IN"/>
        </w:rPr>
      </w:pPr>
      <w:r>
        <w:rPr>
          <w:rFonts w:hint="default"/>
          <w:b w:val="0"/>
          <w:bCs w:val="0"/>
          <w:sz w:val="24"/>
          <w:lang w:val="en-IN"/>
        </w:rPr>
        <w:t>-Task 8: Final Deployment and Launch</w:t>
      </w:r>
    </w:p>
    <w:p w14:paraId="60CFC90A">
      <w:pPr>
        <w:numPr>
          <w:ilvl w:val="0"/>
          <w:numId w:val="0"/>
        </w:numPr>
        <w:ind w:right="629" w:rightChars="0"/>
        <w:jc w:val="left"/>
        <w:rPr>
          <w:rFonts w:hint="default"/>
          <w:sz w:val="24"/>
          <w:lang w:val="en-IN"/>
        </w:rPr>
      </w:pPr>
    </w:p>
    <w:p w14:paraId="41A6E46B">
      <w:pPr>
        <w:numPr>
          <w:ilvl w:val="0"/>
          <w:numId w:val="0"/>
        </w:numPr>
        <w:ind w:right="629" w:rightChars="0"/>
        <w:jc w:val="left"/>
        <w:rPr>
          <w:rFonts w:hint="default"/>
          <w:sz w:val="24"/>
          <w:lang w:val="en-IN"/>
        </w:rPr>
      </w:pPr>
    </w:p>
    <w:p w14:paraId="3E678B74">
      <w:pPr>
        <w:numPr>
          <w:ilvl w:val="0"/>
          <w:numId w:val="36"/>
        </w:numPr>
        <w:ind w:left="305" w:right="629"/>
        <w:jc w:val="left"/>
        <w:rPr>
          <w:rFonts w:hint="default"/>
          <w:b/>
          <w:bCs/>
          <w:sz w:val="24"/>
          <w:lang w:val="en-IN"/>
        </w:rPr>
      </w:pPr>
      <w:r>
        <w:rPr>
          <w:rFonts w:hint="default"/>
          <w:b/>
          <w:bCs/>
          <w:sz w:val="24"/>
          <w:lang w:val="en-IN"/>
        </w:rPr>
        <w:t>Benefits of Using a PERT Chart:</w:t>
      </w:r>
    </w:p>
    <w:p w14:paraId="5FF1963C">
      <w:pPr>
        <w:numPr>
          <w:ilvl w:val="0"/>
          <w:numId w:val="0"/>
        </w:numPr>
        <w:ind w:right="629" w:rightChars="0"/>
        <w:jc w:val="left"/>
        <w:rPr>
          <w:rFonts w:hint="default"/>
          <w:b/>
          <w:bCs/>
          <w:sz w:val="24"/>
          <w:lang w:val="en-IN"/>
        </w:rPr>
      </w:pPr>
      <w:r>
        <w:rPr>
          <w:rFonts w:hint="default"/>
          <w:b/>
          <w:bCs/>
          <w:sz w:val="24"/>
          <w:lang w:val="en-IN"/>
        </w:rPr>
        <w:t xml:space="preserve">     </w:t>
      </w:r>
    </w:p>
    <w:p w14:paraId="77A9259C">
      <w:pPr>
        <w:numPr>
          <w:ilvl w:val="0"/>
          <w:numId w:val="42"/>
        </w:numPr>
        <w:ind w:left="300" w:leftChars="0" w:right="629" w:rightChars="0" w:firstLine="0" w:firstLineChars="0"/>
        <w:jc w:val="left"/>
        <w:rPr>
          <w:rFonts w:hint="default"/>
          <w:b/>
          <w:bCs/>
          <w:sz w:val="24"/>
          <w:lang w:val="en-IN"/>
        </w:rPr>
      </w:pPr>
      <w:r>
        <w:rPr>
          <w:rFonts w:hint="default"/>
          <w:b w:val="0"/>
          <w:bCs w:val="0"/>
          <w:sz w:val="24"/>
          <w:lang w:val="en-IN"/>
        </w:rPr>
        <w:t>Improved Planning and Scheduling: By visualizing the project’s tasks and their interdependencies, a PERT chart helps in accurate planning and scheduling. It ensures that all tasks are accounted for and appropriately sequenced.</w:t>
      </w:r>
    </w:p>
    <w:p w14:paraId="3021AA90">
      <w:pPr>
        <w:numPr>
          <w:ilvl w:val="0"/>
          <w:numId w:val="0"/>
        </w:numPr>
        <w:ind w:left="300" w:leftChars="0" w:right="629" w:rightChars="0"/>
        <w:jc w:val="left"/>
        <w:rPr>
          <w:rFonts w:hint="default"/>
          <w:b/>
          <w:bCs/>
          <w:sz w:val="24"/>
          <w:lang w:val="en-IN"/>
        </w:rPr>
      </w:pPr>
    </w:p>
    <w:p w14:paraId="4B4C8D63">
      <w:pPr>
        <w:numPr>
          <w:ilvl w:val="0"/>
          <w:numId w:val="42"/>
        </w:numPr>
        <w:ind w:left="300" w:leftChars="0" w:right="629" w:rightChars="0" w:firstLine="0" w:firstLineChars="0"/>
        <w:jc w:val="left"/>
        <w:rPr>
          <w:rFonts w:hint="default"/>
          <w:b/>
          <w:bCs/>
          <w:sz w:val="24"/>
          <w:lang w:val="en-IN"/>
        </w:rPr>
      </w:pPr>
      <w:r>
        <w:rPr>
          <w:rFonts w:hint="default"/>
          <w:b w:val="0"/>
          <w:bCs w:val="0"/>
          <w:sz w:val="24"/>
          <w:lang w:val="en-IN"/>
        </w:rPr>
        <w:t>Enhanced Coordination: The PERT chart facilitates better coordination among team members. It clearly defines the tasks, durations, and dependencies, helping team members understand their roles and responsibilities.</w:t>
      </w:r>
    </w:p>
    <w:p w14:paraId="6A60E66B">
      <w:pPr>
        <w:numPr>
          <w:ilvl w:val="0"/>
          <w:numId w:val="0"/>
        </w:numPr>
        <w:ind w:left="300" w:leftChars="0" w:right="629" w:rightChars="0"/>
        <w:jc w:val="left"/>
        <w:rPr>
          <w:rFonts w:hint="default"/>
          <w:b/>
          <w:bCs/>
          <w:sz w:val="24"/>
          <w:lang w:val="en-IN"/>
        </w:rPr>
      </w:pPr>
    </w:p>
    <w:p w14:paraId="142CF196">
      <w:pPr>
        <w:numPr>
          <w:ilvl w:val="0"/>
          <w:numId w:val="42"/>
        </w:numPr>
        <w:ind w:left="300" w:leftChars="0" w:right="629" w:rightChars="0" w:firstLine="0" w:firstLineChars="0"/>
        <w:jc w:val="left"/>
        <w:rPr>
          <w:rFonts w:hint="default"/>
          <w:b w:val="0"/>
          <w:bCs w:val="0"/>
          <w:sz w:val="24"/>
          <w:lang w:val="en-IN"/>
        </w:rPr>
      </w:pPr>
      <w:r>
        <w:rPr>
          <w:rFonts w:hint="default"/>
          <w:b w:val="0"/>
          <w:bCs w:val="0"/>
          <w:sz w:val="24"/>
          <w:lang w:val="en-IN"/>
        </w:rPr>
        <w:t>Identification of Critical Path: Identifying the critical path is crucial for understanding which tasks directly impact the project’s completion time. This helps in prioritizing tasks and allocating resources effectively.</w:t>
      </w:r>
    </w:p>
    <w:p w14:paraId="606D190A">
      <w:pPr>
        <w:numPr>
          <w:ilvl w:val="0"/>
          <w:numId w:val="0"/>
        </w:numPr>
        <w:ind w:left="300" w:leftChars="0" w:right="629" w:rightChars="0"/>
        <w:jc w:val="left"/>
        <w:rPr>
          <w:rFonts w:hint="default"/>
          <w:b w:val="0"/>
          <w:bCs w:val="0"/>
          <w:sz w:val="24"/>
          <w:lang w:val="en-IN"/>
        </w:rPr>
      </w:pPr>
    </w:p>
    <w:p w14:paraId="4A4B5AB9">
      <w:pPr>
        <w:numPr>
          <w:ilvl w:val="0"/>
          <w:numId w:val="42"/>
        </w:numPr>
        <w:ind w:left="300" w:leftChars="0" w:right="629" w:rightChars="0" w:firstLine="0" w:firstLineChars="0"/>
        <w:jc w:val="left"/>
        <w:rPr>
          <w:rFonts w:hint="default"/>
          <w:b w:val="0"/>
          <w:bCs w:val="0"/>
          <w:sz w:val="24"/>
          <w:lang w:val="en-IN"/>
        </w:rPr>
      </w:pPr>
      <w:r>
        <w:rPr>
          <w:rFonts w:hint="default"/>
          <w:b w:val="0"/>
          <w:bCs w:val="0"/>
          <w:sz w:val="24"/>
          <w:lang w:val="en-IN"/>
        </w:rPr>
        <w:t>Risk Management: A PERT chart aids in identifying potential bottlenecks and risks in the project. By understanding which tasks are critical, project managers can focus on mitigating risks that could delay these tasks.</w:t>
      </w:r>
    </w:p>
    <w:p w14:paraId="60CD8B86">
      <w:pPr>
        <w:numPr>
          <w:ilvl w:val="0"/>
          <w:numId w:val="0"/>
        </w:numPr>
        <w:ind w:left="300" w:leftChars="0" w:right="629" w:rightChars="0"/>
        <w:jc w:val="left"/>
        <w:rPr>
          <w:rFonts w:hint="default"/>
          <w:b w:val="0"/>
          <w:bCs w:val="0"/>
          <w:sz w:val="24"/>
          <w:lang w:val="en-IN"/>
        </w:rPr>
      </w:pPr>
    </w:p>
    <w:p w14:paraId="0A867B43">
      <w:pPr>
        <w:numPr>
          <w:ilvl w:val="0"/>
          <w:numId w:val="42"/>
        </w:numPr>
        <w:ind w:left="300" w:leftChars="0" w:right="629" w:rightChars="0" w:firstLine="0" w:firstLineChars="0"/>
        <w:jc w:val="left"/>
        <w:rPr>
          <w:rFonts w:hint="default"/>
          <w:b w:val="0"/>
          <w:bCs w:val="0"/>
          <w:sz w:val="24"/>
          <w:lang w:val="en-IN"/>
        </w:rPr>
      </w:pPr>
      <w:r>
        <w:rPr>
          <w:rFonts w:hint="default"/>
          <w:b w:val="0"/>
          <w:bCs w:val="0"/>
          <w:sz w:val="24"/>
          <w:lang w:val="en-IN"/>
        </w:rPr>
        <w:t>Effective Monitoring and Control: During the project execution phase, the PERT chart serves as a reference for tracking progress. It helps in monitoring whether tasks are being completed on schedule and provides a basis for making necessary adjustments</w:t>
      </w:r>
    </w:p>
    <w:p w14:paraId="323C1CA5">
      <w:pPr>
        <w:ind w:left="305" w:right="629"/>
        <w:jc w:val="left"/>
        <w:rPr>
          <w:rFonts w:hint="default"/>
          <w:sz w:val="24"/>
        </w:rPr>
      </w:pPr>
    </w:p>
    <w:p w14:paraId="4AD2FCF0">
      <w:pPr>
        <w:ind w:left="305" w:right="629"/>
        <w:jc w:val="left"/>
        <w:rPr>
          <w:rFonts w:hint="default"/>
          <w:sz w:val="24"/>
        </w:rPr>
      </w:pPr>
    </w:p>
    <w:p w14:paraId="5BDF6477">
      <w:pPr>
        <w:ind w:left="305"/>
        <w:jc w:val="both"/>
        <w:rPr>
          <w:sz w:val="24"/>
        </w:rPr>
      </w:pPr>
    </w:p>
    <w:p w14:paraId="3FE2F6B9">
      <w:pPr>
        <w:ind w:left="305"/>
        <w:jc w:val="both"/>
        <w:rPr>
          <w:spacing w:val="-2"/>
        </w:rPr>
      </w:pPr>
      <w:r>
        <w:rPr>
          <w:sz w:val="24"/>
        </w:rPr>
        <w:t>The</w:t>
      </w:r>
      <w:r>
        <w:rPr>
          <w:spacing w:val="-5"/>
          <w:sz w:val="24"/>
        </w:rPr>
        <w:t xml:space="preserve"> </w:t>
      </w:r>
      <w:r>
        <w:rPr>
          <w:sz w:val="24"/>
        </w:rPr>
        <w:t>direction</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arrows</w:t>
      </w:r>
      <w:r>
        <w:rPr>
          <w:spacing w:val="-1"/>
          <w:sz w:val="24"/>
        </w:rPr>
        <w:t xml:space="preserve"> </w:t>
      </w:r>
      <w:r>
        <w:rPr>
          <w:sz w:val="24"/>
        </w:rPr>
        <w:t>on</w:t>
      </w:r>
      <w:r>
        <w:rPr>
          <w:spacing w:val="-1"/>
          <w:sz w:val="24"/>
        </w:rPr>
        <w:t xml:space="preserve"> </w:t>
      </w:r>
      <w:r>
        <w:rPr>
          <w:sz w:val="24"/>
        </w:rPr>
        <w:t>the</w:t>
      </w:r>
      <w:r>
        <w:rPr>
          <w:spacing w:val="-2"/>
          <w:sz w:val="24"/>
        </w:rPr>
        <w:t xml:space="preserve"> </w:t>
      </w:r>
      <w:r>
        <w:rPr>
          <w:sz w:val="24"/>
        </w:rPr>
        <w:t>lines indicates the</w:t>
      </w:r>
      <w:r>
        <w:rPr>
          <w:spacing w:val="-1"/>
          <w:sz w:val="24"/>
        </w:rPr>
        <w:t xml:space="preserve"> </w:t>
      </w:r>
      <w:r>
        <w:rPr>
          <w:sz w:val="24"/>
        </w:rPr>
        <w:t>sequence</w:t>
      </w:r>
      <w:r>
        <w:rPr>
          <w:spacing w:val="-2"/>
          <w:sz w:val="24"/>
        </w:rPr>
        <w:t xml:space="preserve"> </w:t>
      </w:r>
      <w:r>
        <w:rPr>
          <w:sz w:val="24"/>
        </w:rPr>
        <w:t xml:space="preserve">of </w:t>
      </w:r>
      <w:r>
        <w:rPr>
          <w:spacing w:val="-2"/>
          <w:sz w:val="24"/>
        </w:rPr>
        <w:t>tasks</w:t>
      </w:r>
      <w:r>
        <w:rPr>
          <w:spacing w:val="-2"/>
        </w:rPr>
        <w:t>.</w:t>
      </w:r>
    </w:p>
    <w:p w14:paraId="7D12E3BD">
      <w:pPr>
        <w:ind w:left="305"/>
        <w:jc w:val="both"/>
        <w:rPr>
          <w:spacing w:val="-2"/>
        </w:rPr>
      </w:pPr>
    </w:p>
    <w:p w14:paraId="51BC3D90">
      <w:pPr>
        <w:ind w:left="305"/>
        <w:jc w:val="both"/>
      </w:pPr>
      <w:r>
        <w:drawing>
          <wp:inline distT="0" distB="0" distL="0" distR="0">
            <wp:extent cx="5207000" cy="3206750"/>
            <wp:effectExtent l="0" t="0" r="0" b="0"/>
            <wp:docPr id="26249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9597" name="Picture 1"/>
                    <pic:cNvPicPr>
                      <a:picLocks noChangeAspect="1"/>
                    </pic:cNvPicPr>
                  </pic:nvPicPr>
                  <pic:blipFill>
                    <a:blip r:embed="rId7"/>
                    <a:stretch>
                      <a:fillRect/>
                    </a:stretch>
                  </pic:blipFill>
                  <pic:spPr>
                    <a:xfrm>
                      <a:off x="0" y="0"/>
                      <a:ext cx="5207268" cy="3206915"/>
                    </a:xfrm>
                    <a:prstGeom prst="rect">
                      <a:avLst/>
                    </a:prstGeom>
                  </pic:spPr>
                </pic:pic>
              </a:graphicData>
            </a:graphic>
          </wp:inline>
        </w:drawing>
      </w:r>
    </w:p>
    <w:p w14:paraId="7FC774D5">
      <w:pPr>
        <w:ind w:left="305"/>
        <w:jc w:val="center"/>
      </w:pPr>
      <w:r>
        <w:t>Figure 4.1 Pert Chart</w:t>
      </w:r>
    </w:p>
    <w:p w14:paraId="0285B4E7">
      <w:pPr>
        <w:pStyle w:val="7"/>
        <w:jc w:val="both"/>
        <w:rPr>
          <w:b w:val="0"/>
          <w:sz w:val="20"/>
        </w:rPr>
      </w:pPr>
    </w:p>
    <w:p w14:paraId="3D4D2079">
      <w:pPr>
        <w:jc w:val="both"/>
        <w:rPr>
          <w:sz w:val="20"/>
        </w:rPr>
      </w:pPr>
    </w:p>
    <w:p w14:paraId="379EC8BA">
      <w:pPr>
        <w:jc w:val="both"/>
        <w:rPr>
          <w:sz w:val="20"/>
        </w:rPr>
      </w:pPr>
    </w:p>
    <w:p w14:paraId="10C20135">
      <w:pPr>
        <w:jc w:val="both"/>
        <w:rPr>
          <w:rFonts w:hint="default"/>
          <w:sz w:val="24"/>
          <w:szCs w:val="24"/>
          <w:lang w:val="en-IN"/>
        </w:rPr>
        <w:sectPr>
          <w:type w:val="nextColumn"/>
          <w:pgSz w:w="12240" w:h="15840"/>
          <w:pgMar w:top="1440" w:right="1440" w:bottom="1440" w:left="1440" w:header="0" w:footer="1000" w:gutter="0"/>
          <w:cols w:space="720" w:num="1"/>
        </w:sectPr>
      </w:pPr>
      <w:r>
        <w:rPr>
          <w:rFonts w:hint="default"/>
          <w:sz w:val="24"/>
          <w:szCs w:val="24"/>
          <w:lang w:val="en-IN"/>
        </w:rPr>
        <w:t xml:space="preserve">v)  </w:t>
      </w:r>
      <w:r>
        <w:rPr>
          <w:rFonts w:hint="default"/>
          <w:b/>
          <w:bCs/>
          <w:sz w:val="24"/>
          <w:szCs w:val="24"/>
          <w:lang w:val="en-IN"/>
        </w:rPr>
        <w:t>Conclusion:</w:t>
      </w:r>
      <w:r>
        <w:rPr>
          <w:rFonts w:hint="default"/>
          <w:sz w:val="24"/>
          <w:szCs w:val="24"/>
          <w:lang w:val="en-IN"/>
        </w:rPr>
        <w:t xml:space="preserve"> The PERT chart is a valuable tool for the effective planning and scheduling of the Social Media Web Application project. By providing a visual representation of tasks, dependencies, and timelines, it facilitates better project management, ensuring that the project is completed on time and within scope. Through detailed analysis and strategic planning, the use of a PERT chart enhances coordination, risk management, and overall project control.</w:t>
      </w:r>
    </w:p>
    <w:p w14:paraId="101B374E">
      <w:pPr>
        <w:ind w:right="120" w:rightChars="0"/>
        <w:jc w:val="center"/>
        <w:rPr>
          <w:b/>
          <w:spacing w:val="-10"/>
          <w:sz w:val="28"/>
          <w:szCs w:val="28"/>
        </w:rPr>
      </w:pPr>
      <w:r>
        <w:rPr>
          <w:b/>
          <w:sz w:val="28"/>
          <w:szCs w:val="28"/>
        </w:rPr>
        <w:t xml:space="preserve">CHAPTER </w:t>
      </w:r>
      <w:r>
        <w:rPr>
          <w:b/>
          <w:spacing w:val="-10"/>
          <w:sz w:val="28"/>
          <w:szCs w:val="28"/>
        </w:rPr>
        <w:t>5</w:t>
      </w:r>
    </w:p>
    <w:p w14:paraId="0A7A654A">
      <w:pPr>
        <w:ind w:left="379" w:right="704"/>
        <w:jc w:val="center"/>
        <w:rPr>
          <w:b/>
          <w:sz w:val="28"/>
          <w:szCs w:val="28"/>
        </w:rPr>
      </w:pPr>
    </w:p>
    <w:p w14:paraId="26C98268">
      <w:pPr>
        <w:ind w:right="4"/>
        <w:jc w:val="center"/>
        <w:rPr>
          <w:b/>
          <w:sz w:val="28"/>
          <w:szCs w:val="28"/>
        </w:rPr>
      </w:pPr>
      <w:r>
        <w:rPr>
          <w:b/>
          <w:sz w:val="28"/>
          <w:szCs w:val="28"/>
        </w:rPr>
        <w:t>HARDWARE</w:t>
      </w:r>
      <w:r>
        <w:rPr>
          <w:b/>
          <w:spacing w:val="1"/>
          <w:sz w:val="28"/>
          <w:szCs w:val="28"/>
        </w:rPr>
        <w:t xml:space="preserve"> </w:t>
      </w:r>
      <w:r>
        <w:rPr>
          <w:b/>
          <w:sz w:val="28"/>
          <w:szCs w:val="28"/>
        </w:rPr>
        <w:t xml:space="preserve">&amp; SOFTWARE </w:t>
      </w:r>
      <w:r>
        <w:rPr>
          <w:b/>
          <w:spacing w:val="-2"/>
          <w:sz w:val="28"/>
          <w:szCs w:val="28"/>
        </w:rPr>
        <w:t>SPECIFICATION</w:t>
      </w:r>
    </w:p>
    <w:p w14:paraId="02B5DE39">
      <w:pPr>
        <w:pStyle w:val="7"/>
        <w:jc w:val="center"/>
        <w:rPr>
          <w:sz w:val="28"/>
          <w:szCs w:val="28"/>
        </w:rPr>
      </w:pPr>
    </w:p>
    <w:p w14:paraId="19800D4E">
      <w:pPr>
        <w:pStyle w:val="7"/>
        <w:jc w:val="both"/>
        <w:rPr>
          <w:sz w:val="28"/>
          <w:szCs w:val="28"/>
        </w:rPr>
      </w:pPr>
    </w:p>
    <w:p w14:paraId="5F9CABA6">
      <w:pPr>
        <w:pStyle w:val="4"/>
        <w:numPr>
          <w:ilvl w:val="1"/>
          <w:numId w:val="43"/>
        </w:numPr>
        <w:tabs>
          <w:tab w:val="left" w:pos="726"/>
        </w:tabs>
        <w:ind w:left="726" w:hanging="421"/>
        <w:jc w:val="both"/>
        <w:rPr>
          <w:sz w:val="24"/>
          <w:szCs w:val="24"/>
        </w:rPr>
      </w:pPr>
      <w:r>
        <w:rPr>
          <w:sz w:val="24"/>
          <w:szCs w:val="24"/>
        </w:rPr>
        <w:t>Hardware</w:t>
      </w:r>
      <w:r>
        <w:rPr>
          <w:spacing w:val="-7"/>
          <w:sz w:val="24"/>
          <w:szCs w:val="24"/>
        </w:rPr>
        <w:t xml:space="preserve"> </w:t>
      </w:r>
      <w:r>
        <w:rPr>
          <w:spacing w:val="-2"/>
          <w:sz w:val="24"/>
          <w:szCs w:val="24"/>
        </w:rPr>
        <w:t>Specification</w:t>
      </w:r>
    </w:p>
    <w:p w14:paraId="142EE3AF">
      <w:pPr>
        <w:pStyle w:val="4"/>
        <w:tabs>
          <w:tab w:val="left" w:pos="726"/>
        </w:tabs>
        <w:ind w:left="305"/>
        <w:jc w:val="both"/>
        <w:rPr>
          <w:sz w:val="24"/>
          <w:szCs w:val="24"/>
        </w:rPr>
      </w:pPr>
    </w:p>
    <w:p w14:paraId="152569F2">
      <w:pPr>
        <w:pStyle w:val="4"/>
        <w:ind w:left="305"/>
        <w:jc w:val="both"/>
        <w:rPr>
          <w:sz w:val="24"/>
          <w:szCs w:val="24"/>
        </w:rPr>
      </w:pPr>
      <w:r>
        <w:rPr>
          <w:spacing w:val="-2"/>
          <w:sz w:val="24"/>
          <w:szCs w:val="24"/>
        </w:rPr>
        <w:t>Server:</w:t>
      </w:r>
    </w:p>
    <w:p w14:paraId="305F031F">
      <w:pPr>
        <w:ind w:left="305" w:right="4"/>
        <w:jc w:val="both"/>
        <w:rPr>
          <w:sz w:val="24"/>
          <w:szCs w:val="24"/>
        </w:rPr>
      </w:pPr>
      <w:r>
        <w:rPr>
          <w:sz w:val="24"/>
          <w:szCs w:val="24"/>
        </w:rPr>
        <w:t>Processor:</w:t>
      </w:r>
      <w:r>
        <w:rPr>
          <w:spacing w:val="-6"/>
          <w:sz w:val="24"/>
          <w:szCs w:val="24"/>
        </w:rPr>
        <w:t xml:space="preserve"> </w:t>
      </w:r>
      <w:r>
        <w:rPr>
          <w:sz w:val="24"/>
          <w:szCs w:val="24"/>
        </w:rPr>
        <w:t>Intel</w:t>
      </w:r>
      <w:r>
        <w:rPr>
          <w:spacing w:val="-8"/>
          <w:sz w:val="24"/>
          <w:szCs w:val="24"/>
        </w:rPr>
        <w:t xml:space="preserve"> </w:t>
      </w:r>
      <w:r>
        <w:rPr>
          <w:sz w:val="24"/>
          <w:szCs w:val="24"/>
        </w:rPr>
        <w:t>Core</w:t>
      </w:r>
      <w:r>
        <w:rPr>
          <w:spacing w:val="-9"/>
          <w:sz w:val="24"/>
          <w:szCs w:val="24"/>
        </w:rPr>
        <w:t xml:space="preserve"> </w:t>
      </w:r>
      <w:r>
        <w:rPr>
          <w:sz w:val="24"/>
          <w:szCs w:val="24"/>
        </w:rPr>
        <w:t>i5</w:t>
      </w:r>
      <w:r>
        <w:rPr>
          <w:spacing w:val="-8"/>
          <w:sz w:val="24"/>
          <w:szCs w:val="24"/>
        </w:rPr>
        <w:t xml:space="preserve"> </w:t>
      </w:r>
      <w:r>
        <w:rPr>
          <w:sz w:val="24"/>
          <w:szCs w:val="24"/>
        </w:rPr>
        <w:t>or</w:t>
      </w:r>
      <w:r>
        <w:rPr>
          <w:spacing w:val="-8"/>
          <w:sz w:val="24"/>
          <w:szCs w:val="24"/>
        </w:rPr>
        <w:t xml:space="preserve"> </w:t>
      </w:r>
      <w:r>
        <w:rPr>
          <w:sz w:val="24"/>
          <w:szCs w:val="24"/>
        </w:rPr>
        <w:t>equivalent RAM: 8 GB or higher</w:t>
      </w:r>
    </w:p>
    <w:p w14:paraId="771C2DB2">
      <w:pPr>
        <w:ind w:left="305" w:right="4"/>
        <w:jc w:val="both"/>
        <w:rPr>
          <w:spacing w:val="-2"/>
          <w:sz w:val="24"/>
          <w:szCs w:val="24"/>
        </w:rPr>
      </w:pPr>
      <w:r>
        <w:rPr>
          <w:sz w:val="24"/>
          <w:szCs w:val="24"/>
        </w:rPr>
        <w:t>Storage:</w:t>
      </w:r>
      <w:r>
        <w:rPr>
          <w:spacing w:val="-1"/>
          <w:sz w:val="24"/>
          <w:szCs w:val="24"/>
        </w:rPr>
        <w:t xml:space="preserve"> </w:t>
      </w:r>
      <w:r>
        <w:rPr>
          <w:sz w:val="24"/>
          <w:szCs w:val="24"/>
        </w:rPr>
        <w:t>256</w:t>
      </w:r>
      <w:r>
        <w:rPr>
          <w:spacing w:val="-1"/>
          <w:sz w:val="24"/>
          <w:szCs w:val="24"/>
        </w:rPr>
        <w:t xml:space="preserve"> </w:t>
      </w:r>
      <w:r>
        <w:rPr>
          <w:sz w:val="24"/>
          <w:szCs w:val="24"/>
        </w:rPr>
        <w:t>GB SSD</w:t>
      </w:r>
      <w:r>
        <w:rPr>
          <w:spacing w:val="-1"/>
          <w:sz w:val="24"/>
          <w:szCs w:val="24"/>
        </w:rPr>
        <w:t xml:space="preserve"> </w:t>
      </w:r>
      <w:r>
        <w:rPr>
          <w:sz w:val="24"/>
          <w:szCs w:val="24"/>
        </w:rPr>
        <w:t>or</w:t>
      </w:r>
      <w:r>
        <w:rPr>
          <w:spacing w:val="-2"/>
          <w:sz w:val="24"/>
          <w:szCs w:val="24"/>
        </w:rPr>
        <w:t xml:space="preserve"> higher</w:t>
      </w:r>
    </w:p>
    <w:p w14:paraId="7D942474">
      <w:pPr>
        <w:ind w:left="305"/>
        <w:jc w:val="both"/>
        <w:rPr>
          <w:spacing w:val="-2"/>
          <w:sz w:val="24"/>
          <w:szCs w:val="24"/>
        </w:rPr>
      </w:pPr>
    </w:p>
    <w:p w14:paraId="4A4EFAA5">
      <w:pPr>
        <w:pStyle w:val="4"/>
        <w:ind w:left="305"/>
        <w:jc w:val="both"/>
        <w:rPr>
          <w:sz w:val="24"/>
          <w:szCs w:val="24"/>
        </w:rPr>
      </w:pPr>
      <w:r>
        <w:rPr>
          <w:sz w:val="24"/>
          <w:szCs w:val="24"/>
        </w:rPr>
        <w:t>Database</w:t>
      </w:r>
      <w:r>
        <w:rPr>
          <w:spacing w:val="-6"/>
          <w:sz w:val="24"/>
          <w:szCs w:val="24"/>
        </w:rPr>
        <w:t xml:space="preserve"> </w:t>
      </w:r>
      <w:r>
        <w:rPr>
          <w:spacing w:val="-2"/>
          <w:sz w:val="24"/>
          <w:szCs w:val="24"/>
        </w:rPr>
        <w:t>Server:</w:t>
      </w:r>
    </w:p>
    <w:p w14:paraId="6A3A32E1">
      <w:pPr>
        <w:ind w:left="305" w:right="4"/>
        <w:jc w:val="both"/>
        <w:rPr>
          <w:sz w:val="24"/>
          <w:szCs w:val="24"/>
        </w:rPr>
      </w:pPr>
      <w:r>
        <w:rPr>
          <w:sz w:val="24"/>
          <w:szCs w:val="24"/>
        </w:rPr>
        <w:t>Processor:</w:t>
      </w:r>
      <w:r>
        <w:rPr>
          <w:spacing w:val="-6"/>
          <w:sz w:val="24"/>
          <w:szCs w:val="24"/>
        </w:rPr>
        <w:t xml:space="preserve"> </w:t>
      </w:r>
      <w:r>
        <w:rPr>
          <w:sz w:val="24"/>
          <w:szCs w:val="24"/>
        </w:rPr>
        <w:t>Intel</w:t>
      </w:r>
      <w:r>
        <w:rPr>
          <w:spacing w:val="-8"/>
          <w:sz w:val="24"/>
          <w:szCs w:val="24"/>
        </w:rPr>
        <w:t xml:space="preserve"> </w:t>
      </w:r>
      <w:r>
        <w:rPr>
          <w:sz w:val="24"/>
          <w:szCs w:val="24"/>
        </w:rPr>
        <w:t>Core</w:t>
      </w:r>
      <w:r>
        <w:rPr>
          <w:spacing w:val="-9"/>
          <w:sz w:val="24"/>
          <w:szCs w:val="24"/>
        </w:rPr>
        <w:t xml:space="preserve"> </w:t>
      </w:r>
      <w:r>
        <w:rPr>
          <w:sz w:val="24"/>
          <w:szCs w:val="24"/>
        </w:rPr>
        <w:t>i5</w:t>
      </w:r>
      <w:r>
        <w:rPr>
          <w:spacing w:val="-8"/>
          <w:sz w:val="24"/>
          <w:szCs w:val="24"/>
        </w:rPr>
        <w:t xml:space="preserve"> </w:t>
      </w:r>
      <w:r>
        <w:rPr>
          <w:sz w:val="24"/>
          <w:szCs w:val="24"/>
        </w:rPr>
        <w:t>or</w:t>
      </w:r>
      <w:r>
        <w:rPr>
          <w:spacing w:val="-8"/>
          <w:sz w:val="24"/>
          <w:szCs w:val="24"/>
        </w:rPr>
        <w:t xml:space="preserve"> </w:t>
      </w:r>
      <w:r>
        <w:rPr>
          <w:sz w:val="24"/>
          <w:szCs w:val="24"/>
        </w:rPr>
        <w:t>equivalent RAM: 8 GB or higher</w:t>
      </w:r>
    </w:p>
    <w:p w14:paraId="7587C0EF">
      <w:pPr>
        <w:ind w:left="305" w:right="4"/>
        <w:jc w:val="both"/>
        <w:rPr>
          <w:sz w:val="24"/>
          <w:szCs w:val="24"/>
        </w:rPr>
      </w:pPr>
      <w:r>
        <w:rPr>
          <w:sz w:val="24"/>
          <w:szCs w:val="24"/>
        </w:rPr>
        <w:t>Storage: 256 GB SSD or higher Network</w:t>
      </w:r>
      <w:r>
        <w:rPr>
          <w:spacing w:val="-12"/>
          <w:sz w:val="24"/>
          <w:szCs w:val="24"/>
        </w:rPr>
        <w:t xml:space="preserve"> </w:t>
      </w:r>
      <w:r>
        <w:rPr>
          <w:sz w:val="24"/>
          <w:szCs w:val="24"/>
        </w:rPr>
        <w:t>Interface:</w:t>
      </w:r>
      <w:r>
        <w:rPr>
          <w:spacing w:val="-13"/>
          <w:sz w:val="24"/>
          <w:szCs w:val="24"/>
        </w:rPr>
        <w:t xml:space="preserve"> </w:t>
      </w:r>
      <w:r>
        <w:rPr>
          <w:sz w:val="24"/>
          <w:szCs w:val="24"/>
        </w:rPr>
        <w:t>Gigabit</w:t>
      </w:r>
      <w:r>
        <w:rPr>
          <w:spacing w:val="-13"/>
          <w:sz w:val="24"/>
          <w:szCs w:val="24"/>
        </w:rPr>
        <w:t xml:space="preserve"> </w:t>
      </w:r>
      <w:r>
        <w:rPr>
          <w:sz w:val="24"/>
          <w:szCs w:val="24"/>
        </w:rPr>
        <w:t xml:space="preserve">Ethernet </w:t>
      </w:r>
    </w:p>
    <w:p w14:paraId="5E7405ED">
      <w:pPr>
        <w:ind w:left="305" w:right="6055"/>
        <w:jc w:val="both"/>
        <w:rPr>
          <w:sz w:val="24"/>
          <w:szCs w:val="24"/>
        </w:rPr>
      </w:pPr>
    </w:p>
    <w:p w14:paraId="62C80223">
      <w:pPr>
        <w:ind w:left="305" w:right="6055"/>
        <w:jc w:val="both"/>
        <w:rPr>
          <w:b/>
          <w:bCs/>
          <w:sz w:val="24"/>
          <w:szCs w:val="24"/>
          <w:lang w:val="en-IN"/>
        </w:rPr>
      </w:pPr>
      <w:r>
        <w:rPr>
          <w:b/>
          <w:bCs/>
          <w:sz w:val="24"/>
          <w:szCs w:val="24"/>
          <w:lang w:val="en-IN"/>
        </w:rPr>
        <w:t>Client Machines:</w:t>
      </w:r>
    </w:p>
    <w:p w14:paraId="6F2043D9">
      <w:pPr>
        <w:ind w:left="305" w:right="4"/>
        <w:jc w:val="both"/>
        <w:rPr>
          <w:sz w:val="24"/>
          <w:szCs w:val="24"/>
          <w:lang w:val="en-IN"/>
        </w:rPr>
      </w:pPr>
      <w:r>
        <w:rPr>
          <w:sz w:val="24"/>
          <w:szCs w:val="24"/>
          <w:lang w:val="en-IN"/>
        </w:rPr>
        <w:t>Processor: Intel Core i3 or equivalent</w:t>
      </w:r>
    </w:p>
    <w:p w14:paraId="45833290">
      <w:pPr>
        <w:ind w:left="305" w:right="4"/>
        <w:jc w:val="both"/>
        <w:rPr>
          <w:sz w:val="24"/>
          <w:szCs w:val="24"/>
          <w:lang w:val="en-IN"/>
        </w:rPr>
      </w:pPr>
      <w:r>
        <w:rPr>
          <w:sz w:val="24"/>
          <w:szCs w:val="24"/>
          <w:lang w:val="en-IN"/>
        </w:rPr>
        <w:t>RAM: 4 GB or higher</w:t>
      </w:r>
    </w:p>
    <w:p w14:paraId="310A2A43">
      <w:pPr>
        <w:ind w:left="305" w:right="4"/>
        <w:jc w:val="both"/>
        <w:rPr>
          <w:sz w:val="24"/>
          <w:szCs w:val="24"/>
          <w:lang w:val="en-IN"/>
        </w:rPr>
      </w:pPr>
      <w:r>
        <w:rPr>
          <w:sz w:val="24"/>
          <w:szCs w:val="24"/>
          <w:lang w:val="en-IN"/>
        </w:rPr>
        <w:t>Storage: 128 GB SSD or higher</w:t>
      </w:r>
    </w:p>
    <w:p w14:paraId="06BA9187">
      <w:pPr>
        <w:ind w:left="424" w:leftChars="138" w:right="4400" w:rightChars="2000" w:hanging="120" w:hangingChars="50"/>
        <w:jc w:val="both"/>
        <w:rPr>
          <w:sz w:val="24"/>
          <w:szCs w:val="24"/>
          <w:lang w:val="en-IN"/>
        </w:rPr>
      </w:pPr>
      <w:r>
        <w:rPr>
          <w:sz w:val="24"/>
          <w:szCs w:val="24"/>
          <w:lang w:val="en-IN"/>
        </w:rPr>
        <w:t>Network Interface: 100 Mbps Ethernet or Wi-Fi</w:t>
      </w:r>
    </w:p>
    <w:p w14:paraId="63E426CE">
      <w:pPr>
        <w:ind w:left="424" w:leftChars="138" w:right="4400" w:rightChars="2000" w:hanging="120" w:hangingChars="50"/>
        <w:jc w:val="both"/>
        <w:rPr>
          <w:sz w:val="24"/>
          <w:szCs w:val="24"/>
          <w:lang w:val="en-IN"/>
        </w:rPr>
      </w:pPr>
    </w:p>
    <w:p w14:paraId="363EE5E6">
      <w:pPr>
        <w:pStyle w:val="4"/>
        <w:numPr>
          <w:ilvl w:val="1"/>
          <w:numId w:val="43"/>
        </w:numPr>
        <w:tabs>
          <w:tab w:val="left" w:pos="726"/>
        </w:tabs>
        <w:ind w:left="726" w:hanging="421"/>
        <w:jc w:val="both"/>
        <w:rPr>
          <w:sz w:val="24"/>
          <w:szCs w:val="24"/>
        </w:rPr>
      </w:pPr>
      <w:r>
        <w:rPr>
          <w:sz w:val="24"/>
          <w:szCs w:val="24"/>
        </w:rPr>
        <w:t>Software</w:t>
      </w:r>
      <w:r>
        <w:rPr>
          <w:spacing w:val="-6"/>
          <w:sz w:val="24"/>
          <w:szCs w:val="24"/>
        </w:rPr>
        <w:t xml:space="preserve"> </w:t>
      </w:r>
      <w:r>
        <w:rPr>
          <w:spacing w:val="-2"/>
          <w:sz w:val="24"/>
          <w:szCs w:val="24"/>
        </w:rPr>
        <w:t>Specification</w:t>
      </w:r>
    </w:p>
    <w:p w14:paraId="431B4477">
      <w:pPr>
        <w:pStyle w:val="4"/>
        <w:tabs>
          <w:tab w:val="left" w:pos="726"/>
        </w:tabs>
        <w:ind w:left="305"/>
        <w:jc w:val="both"/>
        <w:rPr>
          <w:sz w:val="24"/>
          <w:szCs w:val="24"/>
        </w:rPr>
      </w:pPr>
    </w:p>
    <w:p w14:paraId="60EFEDEC">
      <w:pPr>
        <w:pStyle w:val="4"/>
        <w:ind w:left="305"/>
        <w:jc w:val="both"/>
        <w:rPr>
          <w:rFonts w:hint="default"/>
          <w:b w:val="0"/>
          <w:bCs w:val="0"/>
          <w:sz w:val="24"/>
          <w:szCs w:val="24"/>
          <w:lang w:val="en-IN"/>
        </w:rPr>
      </w:pPr>
      <w:r>
        <w:rPr>
          <w:b w:val="0"/>
          <w:bCs w:val="0"/>
          <w:sz w:val="24"/>
          <w:szCs w:val="24"/>
          <w:lang w:val="en-IN"/>
        </w:rPr>
        <w:t xml:space="preserve">It is developed with the </w:t>
      </w:r>
      <w:r>
        <w:rPr>
          <w:rFonts w:hint="default"/>
          <w:b w:val="0"/>
          <w:bCs w:val="0"/>
          <w:sz w:val="24"/>
          <w:szCs w:val="24"/>
          <w:lang w:val="en-IN"/>
        </w:rPr>
        <w:t>h</w:t>
      </w:r>
      <w:r>
        <w:rPr>
          <w:b w:val="0"/>
          <w:bCs w:val="0"/>
          <w:sz w:val="24"/>
          <w:szCs w:val="24"/>
          <w:lang w:val="en-IN"/>
        </w:rPr>
        <w:t xml:space="preserve">elp of </w:t>
      </w:r>
      <w:r>
        <w:rPr>
          <w:rFonts w:hint="default"/>
          <w:b w:val="0"/>
          <w:bCs w:val="0"/>
          <w:sz w:val="24"/>
          <w:szCs w:val="24"/>
          <w:lang w:val="en-IN"/>
        </w:rPr>
        <w:t>React JS, Tailwind CSS, Firebase Firestore, Firebase, Git, GitHub.</w:t>
      </w:r>
    </w:p>
    <w:p w14:paraId="24C35CFA">
      <w:pPr>
        <w:pStyle w:val="4"/>
        <w:ind w:left="305"/>
        <w:jc w:val="both"/>
        <w:rPr>
          <w:b w:val="0"/>
          <w:bCs w:val="0"/>
          <w:sz w:val="24"/>
          <w:szCs w:val="24"/>
          <w:lang w:val="en-IN"/>
        </w:rPr>
      </w:pPr>
    </w:p>
    <w:p w14:paraId="1CD0AEFB">
      <w:pPr>
        <w:pStyle w:val="4"/>
        <w:ind w:left="305"/>
        <w:jc w:val="both"/>
        <w:rPr>
          <w:spacing w:val="-2"/>
          <w:sz w:val="24"/>
          <w:szCs w:val="24"/>
        </w:rPr>
      </w:pPr>
      <w:r>
        <w:rPr>
          <w:sz w:val="24"/>
          <w:szCs w:val="24"/>
        </w:rPr>
        <w:t>Server-Side</w:t>
      </w:r>
      <w:r>
        <w:rPr>
          <w:spacing w:val="-4"/>
          <w:sz w:val="24"/>
          <w:szCs w:val="24"/>
        </w:rPr>
        <w:t xml:space="preserve"> </w:t>
      </w:r>
      <w:r>
        <w:rPr>
          <w:spacing w:val="-2"/>
          <w:sz w:val="24"/>
          <w:szCs w:val="24"/>
        </w:rPr>
        <w:t>Technologies:</w:t>
      </w:r>
    </w:p>
    <w:p w14:paraId="7683D166">
      <w:pPr>
        <w:pStyle w:val="4"/>
        <w:ind w:left="305"/>
        <w:jc w:val="both"/>
        <w:rPr>
          <w:spacing w:val="-2"/>
          <w:sz w:val="24"/>
          <w:szCs w:val="24"/>
        </w:rPr>
      </w:pPr>
    </w:p>
    <w:p w14:paraId="2ADBF4CF">
      <w:pPr>
        <w:pStyle w:val="4"/>
        <w:ind w:left="305"/>
        <w:jc w:val="both"/>
        <w:rPr>
          <w:b w:val="0"/>
          <w:bCs w:val="0"/>
          <w:sz w:val="24"/>
          <w:szCs w:val="24"/>
          <w:lang w:val="en-IN"/>
        </w:rPr>
      </w:pPr>
      <w:r>
        <w:rPr>
          <w:b w:val="0"/>
          <w:bCs w:val="0"/>
          <w:sz w:val="24"/>
          <w:szCs w:val="24"/>
          <w:lang w:val="en-IN"/>
        </w:rPr>
        <w:t>Operating System: Windows Server 2016 or later</w:t>
      </w:r>
    </w:p>
    <w:p w14:paraId="11E81A35">
      <w:pPr>
        <w:pStyle w:val="4"/>
        <w:ind w:left="305"/>
        <w:jc w:val="both"/>
        <w:rPr>
          <w:b w:val="0"/>
          <w:bCs w:val="0"/>
          <w:sz w:val="24"/>
          <w:szCs w:val="24"/>
          <w:lang w:val="en-IN"/>
        </w:rPr>
      </w:pPr>
    </w:p>
    <w:p w14:paraId="5C36489E">
      <w:pPr>
        <w:pStyle w:val="4"/>
        <w:ind w:left="305"/>
        <w:jc w:val="both"/>
        <w:rPr>
          <w:sz w:val="24"/>
          <w:szCs w:val="24"/>
        </w:rPr>
      </w:pPr>
      <w:r>
        <w:rPr>
          <w:sz w:val="24"/>
          <w:szCs w:val="24"/>
        </w:rPr>
        <w:t>Client-Side</w:t>
      </w:r>
      <w:r>
        <w:rPr>
          <w:spacing w:val="-7"/>
          <w:sz w:val="24"/>
          <w:szCs w:val="24"/>
        </w:rPr>
        <w:t xml:space="preserve"> </w:t>
      </w:r>
      <w:r>
        <w:rPr>
          <w:spacing w:val="-2"/>
          <w:sz w:val="24"/>
          <w:szCs w:val="24"/>
        </w:rPr>
        <w:t>Technologies:</w:t>
      </w:r>
    </w:p>
    <w:p w14:paraId="0A4299DD">
      <w:pPr>
        <w:ind w:left="305" w:right="4"/>
        <w:jc w:val="both"/>
        <w:rPr>
          <w:sz w:val="24"/>
          <w:szCs w:val="24"/>
        </w:rPr>
      </w:pPr>
      <w:r>
        <w:rPr>
          <w:sz w:val="24"/>
          <w:szCs w:val="24"/>
        </w:rPr>
        <w:t>Web</w:t>
      </w:r>
      <w:r>
        <w:rPr>
          <w:spacing w:val="-4"/>
          <w:sz w:val="24"/>
          <w:szCs w:val="24"/>
        </w:rPr>
        <w:t xml:space="preserve"> </w:t>
      </w:r>
      <w:r>
        <w:rPr>
          <w:sz w:val="24"/>
          <w:szCs w:val="24"/>
        </w:rPr>
        <w:t>Browser:</w:t>
      </w:r>
      <w:r>
        <w:rPr>
          <w:spacing w:val="-4"/>
          <w:sz w:val="24"/>
          <w:szCs w:val="24"/>
        </w:rPr>
        <w:t xml:space="preserve"> </w:t>
      </w:r>
      <w:r>
        <w:rPr>
          <w:sz w:val="24"/>
          <w:szCs w:val="24"/>
        </w:rPr>
        <w:t>Latest</w:t>
      </w:r>
      <w:r>
        <w:rPr>
          <w:spacing w:val="-4"/>
          <w:sz w:val="24"/>
          <w:szCs w:val="24"/>
        </w:rPr>
        <w:t xml:space="preserve"> </w:t>
      </w:r>
      <w:r>
        <w:rPr>
          <w:sz w:val="24"/>
          <w:szCs w:val="24"/>
        </w:rPr>
        <w:t>versions</w:t>
      </w:r>
      <w:r>
        <w:rPr>
          <w:spacing w:val="-4"/>
          <w:sz w:val="24"/>
          <w:szCs w:val="24"/>
        </w:rPr>
        <w:t xml:space="preserve"> </w:t>
      </w:r>
      <w:r>
        <w:rPr>
          <w:sz w:val="24"/>
          <w:szCs w:val="24"/>
        </w:rPr>
        <w:t>of</w:t>
      </w:r>
      <w:r>
        <w:rPr>
          <w:spacing w:val="-4"/>
          <w:sz w:val="24"/>
          <w:szCs w:val="24"/>
        </w:rPr>
        <w:t xml:space="preserve"> </w:t>
      </w:r>
      <w:r>
        <w:rPr>
          <w:sz w:val="24"/>
          <w:szCs w:val="24"/>
        </w:rPr>
        <w:t>Chrome,</w:t>
      </w:r>
      <w:r>
        <w:rPr>
          <w:spacing w:val="-4"/>
          <w:sz w:val="24"/>
          <w:szCs w:val="24"/>
        </w:rPr>
        <w:t xml:space="preserve"> </w:t>
      </w:r>
      <w:r>
        <w:rPr>
          <w:sz w:val="24"/>
          <w:szCs w:val="24"/>
        </w:rPr>
        <w:t>Firefox,</w:t>
      </w:r>
      <w:r>
        <w:rPr>
          <w:spacing w:val="-4"/>
          <w:sz w:val="24"/>
          <w:szCs w:val="24"/>
        </w:rPr>
        <w:t xml:space="preserve"> </w:t>
      </w:r>
      <w:r>
        <w:rPr>
          <w:sz w:val="24"/>
          <w:szCs w:val="24"/>
        </w:rPr>
        <w:t>Safari,</w:t>
      </w:r>
      <w:r>
        <w:rPr>
          <w:spacing w:val="-4"/>
          <w:sz w:val="24"/>
          <w:szCs w:val="24"/>
        </w:rPr>
        <w:t xml:space="preserve"> </w:t>
      </w:r>
      <w:r>
        <w:rPr>
          <w:sz w:val="24"/>
          <w:szCs w:val="24"/>
        </w:rPr>
        <w:t>or</w:t>
      </w:r>
      <w:r>
        <w:rPr>
          <w:spacing w:val="-5"/>
          <w:sz w:val="24"/>
          <w:szCs w:val="24"/>
        </w:rPr>
        <w:t xml:space="preserve"> </w:t>
      </w:r>
      <w:r>
        <w:rPr>
          <w:sz w:val="24"/>
          <w:szCs w:val="24"/>
        </w:rPr>
        <w:t>Edge Client-Side Scripting: JavaScript</w:t>
      </w:r>
    </w:p>
    <w:p w14:paraId="49606003">
      <w:pPr>
        <w:ind w:left="305" w:right="3316"/>
        <w:jc w:val="both"/>
        <w:rPr>
          <w:sz w:val="24"/>
          <w:szCs w:val="24"/>
        </w:rPr>
      </w:pPr>
    </w:p>
    <w:p w14:paraId="47D2B18A">
      <w:pPr>
        <w:pStyle w:val="4"/>
        <w:ind w:left="305"/>
        <w:jc w:val="both"/>
        <w:rPr>
          <w:sz w:val="24"/>
          <w:szCs w:val="24"/>
          <w:lang w:val="en-IN"/>
        </w:rPr>
      </w:pPr>
      <w:r>
        <w:rPr>
          <w:sz w:val="24"/>
          <w:szCs w:val="24"/>
        </w:rPr>
        <w:t>Development</w:t>
      </w:r>
      <w:r>
        <w:rPr>
          <w:spacing w:val="-9"/>
          <w:sz w:val="24"/>
          <w:szCs w:val="24"/>
        </w:rPr>
        <w:t xml:space="preserve"> </w:t>
      </w:r>
      <w:r>
        <w:rPr>
          <w:spacing w:val="-4"/>
          <w:sz w:val="24"/>
          <w:szCs w:val="24"/>
        </w:rPr>
        <w:t>Tool</w:t>
      </w:r>
      <w:r>
        <w:rPr>
          <w:spacing w:val="-4"/>
          <w:sz w:val="24"/>
          <w:szCs w:val="24"/>
          <w:lang w:val="en-IN"/>
        </w:rPr>
        <w:t>:</w:t>
      </w:r>
    </w:p>
    <w:p w14:paraId="5F5B57AE">
      <w:pPr>
        <w:ind w:left="305"/>
        <w:jc w:val="both"/>
        <w:rPr>
          <w:spacing w:val="-4"/>
          <w:sz w:val="24"/>
          <w:szCs w:val="24"/>
        </w:rPr>
      </w:pPr>
      <w:r>
        <w:rPr>
          <w:sz w:val="24"/>
          <w:szCs w:val="24"/>
        </w:rPr>
        <w:t>Integrated</w:t>
      </w:r>
      <w:r>
        <w:rPr>
          <w:spacing w:val="-4"/>
          <w:sz w:val="24"/>
          <w:szCs w:val="24"/>
        </w:rPr>
        <w:t xml:space="preserve"> </w:t>
      </w:r>
      <w:r>
        <w:rPr>
          <w:sz w:val="24"/>
          <w:szCs w:val="24"/>
        </w:rPr>
        <w:t>Development Environment</w:t>
      </w:r>
      <w:r>
        <w:rPr>
          <w:spacing w:val="-2"/>
          <w:sz w:val="24"/>
          <w:szCs w:val="24"/>
        </w:rPr>
        <w:t xml:space="preserve"> </w:t>
      </w:r>
      <w:r>
        <w:rPr>
          <w:sz w:val="24"/>
          <w:szCs w:val="24"/>
        </w:rPr>
        <w:t>(IDE):</w:t>
      </w:r>
      <w:r>
        <w:rPr>
          <w:spacing w:val="-2"/>
          <w:sz w:val="24"/>
          <w:szCs w:val="24"/>
        </w:rPr>
        <w:t xml:space="preserve"> </w:t>
      </w:r>
      <w:r>
        <w:rPr>
          <w:sz w:val="24"/>
          <w:szCs w:val="24"/>
        </w:rPr>
        <w:t>Visual</w:t>
      </w:r>
      <w:r>
        <w:rPr>
          <w:spacing w:val="-2"/>
          <w:sz w:val="24"/>
          <w:szCs w:val="24"/>
        </w:rPr>
        <w:t xml:space="preserve"> </w:t>
      </w:r>
      <w:r>
        <w:rPr>
          <w:sz w:val="24"/>
          <w:szCs w:val="24"/>
        </w:rPr>
        <w:t>Studio</w:t>
      </w:r>
      <w:r>
        <w:rPr>
          <w:spacing w:val="-2"/>
          <w:sz w:val="24"/>
          <w:szCs w:val="24"/>
        </w:rPr>
        <w:t xml:space="preserve"> </w:t>
      </w:r>
      <w:r>
        <w:rPr>
          <w:spacing w:val="-4"/>
          <w:sz w:val="24"/>
          <w:szCs w:val="24"/>
        </w:rPr>
        <w:t>Code</w:t>
      </w:r>
    </w:p>
    <w:p w14:paraId="5E68DA4A">
      <w:pPr>
        <w:ind w:left="305"/>
        <w:jc w:val="both"/>
        <w:rPr>
          <w:sz w:val="24"/>
          <w:szCs w:val="24"/>
        </w:rPr>
      </w:pPr>
    </w:p>
    <w:p w14:paraId="2F13D837">
      <w:pPr>
        <w:pStyle w:val="4"/>
        <w:ind w:left="305"/>
        <w:jc w:val="both"/>
        <w:rPr>
          <w:sz w:val="24"/>
          <w:szCs w:val="24"/>
        </w:rPr>
      </w:pPr>
      <w:r>
        <w:rPr>
          <w:sz w:val="24"/>
          <w:szCs w:val="24"/>
        </w:rPr>
        <w:t>Version</w:t>
      </w:r>
      <w:r>
        <w:rPr>
          <w:spacing w:val="-8"/>
          <w:sz w:val="24"/>
          <w:szCs w:val="24"/>
        </w:rPr>
        <w:t xml:space="preserve"> </w:t>
      </w:r>
      <w:r>
        <w:rPr>
          <w:spacing w:val="-2"/>
          <w:sz w:val="24"/>
          <w:szCs w:val="24"/>
        </w:rPr>
        <w:t>Control:</w:t>
      </w:r>
    </w:p>
    <w:p w14:paraId="7FF90DAF">
      <w:pPr>
        <w:ind w:left="305"/>
        <w:jc w:val="both"/>
        <w:rPr>
          <w:spacing w:val="-2"/>
          <w:sz w:val="24"/>
          <w:szCs w:val="24"/>
        </w:rPr>
      </w:pPr>
      <w:r>
        <w:rPr>
          <w:sz w:val="24"/>
          <w:szCs w:val="24"/>
        </w:rPr>
        <w:t>Git:</w:t>
      </w:r>
      <w:r>
        <w:rPr>
          <w:spacing w:val="-2"/>
          <w:sz w:val="24"/>
          <w:szCs w:val="24"/>
        </w:rPr>
        <w:t xml:space="preserve"> </w:t>
      </w:r>
      <w:r>
        <w:rPr>
          <w:sz w:val="24"/>
          <w:szCs w:val="24"/>
        </w:rPr>
        <w:t>Version</w:t>
      </w:r>
      <w:r>
        <w:rPr>
          <w:spacing w:val="-1"/>
          <w:sz w:val="24"/>
          <w:szCs w:val="24"/>
        </w:rPr>
        <w:t xml:space="preserve"> </w:t>
      </w:r>
      <w:r>
        <w:rPr>
          <w:sz w:val="24"/>
          <w:szCs w:val="24"/>
        </w:rPr>
        <w:t>control</w:t>
      </w:r>
      <w:r>
        <w:rPr>
          <w:spacing w:val="-1"/>
          <w:sz w:val="24"/>
          <w:szCs w:val="24"/>
        </w:rPr>
        <w:t xml:space="preserve"> </w:t>
      </w:r>
      <w:r>
        <w:rPr>
          <w:sz w:val="24"/>
          <w:szCs w:val="24"/>
        </w:rPr>
        <w:t>for</w:t>
      </w:r>
      <w:r>
        <w:rPr>
          <w:spacing w:val="-2"/>
          <w:sz w:val="24"/>
          <w:szCs w:val="24"/>
        </w:rPr>
        <w:t xml:space="preserve"> </w:t>
      </w:r>
      <w:r>
        <w:rPr>
          <w:sz w:val="24"/>
          <w:szCs w:val="24"/>
        </w:rPr>
        <w:t>collaborative</w:t>
      </w:r>
      <w:r>
        <w:rPr>
          <w:spacing w:val="-2"/>
          <w:sz w:val="24"/>
          <w:szCs w:val="24"/>
        </w:rPr>
        <w:t xml:space="preserve"> development</w:t>
      </w:r>
    </w:p>
    <w:p w14:paraId="4F2EACE4">
      <w:pPr>
        <w:ind w:left="305"/>
        <w:jc w:val="both"/>
        <w:rPr>
          <w:spacing w:val="-2"/>
          <w:sz w:val="24"/>
          <w:szCs w:val="24"/>
        </w:rPr>
      </w:pPr>
    </w:p>
    <w:p w14:paraId="2E288D3E">
      <w:pPr>
        <w:ind w:left="305"/>
        <w:jc w:val="both"/>
        <w:rPr>
          <w:sz w:val="24"/>
          <w:szCs w:val="24"/>
        </w:rPr>
      </w:pPr>
      <w:r>
        <w:rPr>
          <w:b/>
          <w:bCs/>
          <w:spacing w:val="-2"/>
          <w:sz w:val="24"/>
          <w:szCs w:val="24"/>
        </w:rPr>
        <w:t>Security:</w:t>
      </w:r>
    </w:p>
    <w:p w14:paraId="503EF479">
      <w:pPr>
        <w:ind w:left="305" w:right="4"/>
        <w:jc w:val="both"/>
        <w:rPr>
          <w:sz w:val="24"/>
          <w:szCs w:val="24"/>
        </w:rPr>
      </w:pPr>
      <w:r>
        <w:rPr>
          <w:sz w:val="24"/>
          <w:szCs w:val="24"/>
        </w:rPr>
        <w:t>SSL/TLS: Ensure secure data transmission over the network Firewall:</w:t>
      </w:r>
      <w:r>
        <w:rPr>
          <w:spacing w:val="-6"/>
          <w:sz w:val="24"/>
          <w:szCs w:val="24"/>
        </w:rPr>
        <w:t xml:space="preserve"> </w:t>
      </w:r>
      <w:r>
        <w:rPr>
          <w:sz w:val="24"/>
          <w:szCs w:val="24"/>
        </w:rPr>
        <w:t>Implement</w:t>
      </w:r>
      <w:r>
        <w:rPr>
          <w:spacing w:val="-6"/>
          <w:sz w:val="24"/>
          <w:szCs w:val="24"/>
        </w:rPr>
        <w:t xml:space="preserve"> </w:t>
      </w:r>
      <w:r>
        <w:rPr>
          <w:sz w:val="24"/>
          <w:szCs w:val="24"/>
        </w:rPr>
        <w:t>firewall</w:t>
      </w:r>
      <w:r>
        <w:rPr>
          <w:spacing w:val="-6"/>
          <w:sz w:val="24"/>
          <w:szCs w:val="24"/>
        </w:rPr>
        <w:t xml:space="preserve"> </w:t>
      </w:r>
      <w:r>
        <w:rPr>
          <w:sz w:val="24"/>
          <w:szCs w:val="24"/>
        </w:rPr>
        <w:t>rules</w:t>
      </w:r>
      <w:r>
        <w:rPr>
          <w:spacing w:val="-6"/>
          <w:sz w:val="24"/>
          <w:szCs w:val="24"/>
        </w:rPr>
        <w:t xml:space="preserve"> </w:t>
      </w:r>
      <w:r>
        <w:rPr>
          <w:sz w:val="24"/>
          <w:szCs w:val="24"/>
        </w:rPr>
        <w:t>to</w:t>
      </w:r>
      <w:r>
        <w:rPr>
          <w:spacing w:val="-6"/>
          <w:sz w:val="24"/>
          <w:szCs w:val="24"/>
        </w:rPr>
        <w:t xml:space="preserve"> </w:t>
      </w:r>
      <w:r>
        <w:rPr>
          <w:sz w:val="24"/>
          <w:szCs w:val="24"/>
        </w:rPr>
        <w:t>restrict</w:t>
      </w:r>
      <w:r>
        <w:rPr>
          <w:spacing w:val="-6"/>
          <w:sz w:val="24"/>
          <w:szCs w:val="24"/>
        </w:rPr>
        <w:t xml:space="preserve"> </w:t>
      </w:r>
      <w:r>
        <w:rPr>
          <w:sz w:val="24"/>
          <w:szCs w:val="24"/>
        </w:rPr>
        <w:t>unauthorized</w:t>
      </w:r>
      <w:r>
        <w:rPr>
          <w:spacing w:val="-6"/>
          <w:sz w:val="24"/>
          <w:szCs w:val="24"/>
        </w:rPr>
        <w:t xml:space="preserve"> </w:t>
      </w:r>
      <w:r>
        <w:rPr>
          <w:sz w:val="24"/>
          <w:szCs w:val="24"/>
        </w:rPr>
        <w:t>access</w:t>
      </w:r>
    </w:p>
    <w:p w14:paraId="3F46CDAD">
      <w:pPr>
        <w:ind w:left="305" w:right="4"/>
        <w:jc w:val="both"/>
        <w:rPr>
          <w:sz w:val="24"/>
          <w:szCs w:val="24"/>
        </w:rPr>
      </w:pPr>
      <w:r>
        <w:rPr>
          <w:sz w:val="24"/>
          <w:szCs w:val="24"/>
        </w:rPr>
        <w:t>Anti-malware</w:t>
      </w:r>
      <w:r>
        <w:rPr>
          <w:spacing w:val="80"/>
          <w:sz w:val="24"/>
          <w:szCs w:val="24"/>
        </w:rPr>
        <w:t xml:space="preserve"> </w:t>
      </w:r>
      <w:r>
        <w:rPr>
          <w:sz w:val="24"/>
          <w:szCs w:val="24"/>
        </w:rPr>
        <w:t>Software:</w:t>
      </w:r>
      <w:r>
        <w:rPr>
          <w:spacing w:val="80"/>
          <w:sz w:val="24"/>
          <w:szCs w:val="24"/>
        </w:rPr>
        <w:t xml:space="preserve"> </w:t>
      </w:r>
      <w:r>
        <w:rPr>
          <w:sz w:val="24"/>
          <w:szCs w:val="24"/>
        </w:rPr>
        <w:t>Regularly</w:t>
      </w:r>
      <w:r>
        <w:rPr>
          <w:spacing w:val="80"/>
          <w:sz w:val="24"/>
          <w:szCs w:val="24"/>
        </w:rPr>
        <w:t xml:space="preserve"> </w:t>
      </w:r>
      <w:r>
        <w:rPr>
          <w:sz w:val="24"/>
          <w:szCs w:val="24"/>
        </w:rPr>
        <w:t>updated</w:t>
      </w:r>
      <w:r>
        <w:rPr>
          <w:spacing w:val="80"/>
          <w:sz w:val="24"/>
          <w:szCs w:val="24"/>
        </w:rPr>
        <w:t xml:space="preserve"> </w:t>
      </w:r>
      <w:r>
        <w:rPr>
          <w:sz w:val="24"/>
          <w:szCs w:val="24"/>
        </w:rPr>
        <w:t>anti-malware</w:t>
      </w:r>
      <w:r>
        <w:rPr>
          <w:spacing w:val="80"/>
          <w:sz w:val="24"/>
          <w:szCs w:val="24"/>
        </w:rPr>
        <w:t xml:space="preserve"> </w:t>
      </w:r>
      <w:r>
        <w:rPr>
          <w:sz w:val="24"/>
          <w:szCs w:val="24"/>
        </w:rPr>
        <w:t>software</w:t>
      </w:r>
      <w:r>
        <w:rPr>
          <w:spacing w:val="78"/>
          <w:sz w:val="24"/>
          <w:szCs w:val="24"/>
        </w:rPr>
        <w:t xml:space="preserve"> </w:t>
      </w:r>
      <w:r>
        <w:rPr>
          <w:sz w:val="24"/>
          <w:szCs w:val="24"/>
        </w:rPr>
        <w:t>on</w:t>
      </w:r>
      <w:r>
        <w:rPr>
          <w:spacing w:val="80"/>
          <w:sz w:val="24"/>
          <w:szCs w:val="24"/>
        </w:rPr>
        <w:t xml:space="preserve"> </w:t>
      </w:r>
      <w:r>
        <w:rPr>
          <w:sz w:val="24"/>
          <w:szCs w:val="24"/>
        </w:rPr>
        <w:t>server</w:t>
      </w:r>
      <w:r>
        <w:rPr>
          <w:spacing w:val="80"/>
          <w:sz w:val="24"/>
          <w:szCs w:val="24"/>
        </w:rPr>
        <w:t xml:space="preserve"> </w:t>
      </w:r>
      <w:r>
        <w:rPr>
          <w:sz w:val="24"/>
          <w:szCs w:val="24"/>
        </w:rPr>
        <w:t>and</w:t>
      </w:r>
      <w:r>
        <w:rPr>
          <w:spacing w:val="80"/>
          <w:sz w:val="24"/>
          <w:szCs w:val="24"/>
        </w:rPr>
        <w:t xml:space="preserve"> </w:t>
      </w:r>
      <w:r>
        <w:rPr>
          <w:sz w:val="24"/>
          <w:szCs w:val="24"/>
        </w:rPr>
        <w:t xml:space="preserve">client </w:t>
      </w:r>
      <w:r>
        <w:rPr>
          <w:spacing w:val="-2"/>
          <w:sz w:val="24"/>
          <w:szCs w:val="24"/>
        </w:rPr>
        <w:t>machines</w:t>
      </w:r>
    </w:p>
    <w:p w14:paraId="2364ADE8">
      <w:pPr>
        <w:jc w:val="both"/>
        <w:rPr>
          <w:sz w:val="24"/>
        </w:rPr>
        <w:sectPr>
          <w:type w:val="nextColumn"/>
          <w:pgSz w:w="12240" w:h="15840"/>
          <w:pgMar w:top="1440" w:right="1440" w:bottom="1440" w:left="1440" w:header="0" w:footer="1000" w:gutter="0"/>
          <w:cols w:space="720" w:num="1"/>
        </w:sectPr>
      </w:pPr>
    </w:p>
    <w:p w14:paraId="7FEE6693">
      <w:pPr>
        <w:ind w:left="0" w:leftChars="0" w:right="120" w:rightChars="0" w:firstLine="0" w:firstLineChars="0"/>
        <w:jc w:val="center"/>
        <w:rPr>
          <w:b/>
          <w:spacing w:val="-10"/>
          <w:sz w:val="28"/>
          <w:szCs w:val="28"/>
        </w:rPr>
      </w:pPr>
      <w:r>
        <w:rPr>
          <w:b/>
          <w:sz w:val="28"/>
          <w:szCs w:val="28"/>
        </w:rPr>
        <w:t xml:space="preserve">CHAPTER </w:t>
      </w:r>
      <w:r>
        <w:rPr>
          <w:b/>
          <w:spacing w:val="-10"/>
          <w:sz w:val="28"/>
          <w:szCs w:val="28"/>
        </w:rPr>
        <w:t>6</w:t>
      </w:r>
    </w:p>
    <w:p w14:paraId="59E07016">
      <w:pPr>
        <w:ind w:left="379" w:right="704"/>
        <w:jc w:val="center"/>
        <w:rPr>
          <w:b/>
          <w:sz w:val="28"/>
          <w:szCs w:val="28"/>
        </w:rPr>
      </w:pPr>
    </w:p>
    <w:p w14:paraId="16F82587">
      <w:pPr>
        <w:ind w:left="379" w:right="705"/>
        <w:jc w:val="center"/>
        <w:rPr>
          <w:b/>
          <w:sz w:val="28"/>
          <w:szCs w:val="28"/>
        </w:rPr>
      </w:pPr>
      <w:r>
        <w:rPr>
          <w:b/>
          <w:sz w:val="28"/>
          <w:szCs w:val="28"/>
        </w:rPr>
        <w:t>CHOICE</w:t>
      </w:r>
      <w:r>
        <w:rPr>
          <w:b/>
          <w:spacing w:val="-3"/>
          <w:sz w:val="28"/>
          <w:szCs w:val="28"/>
        </w:rPr>
        <w:t xml:space="preserve"> </w:t>
      </w:r>
      <w:r>
        <w:rPr>
          <w:b/>
          <w:sz w:val="28"/>
          <w:szCs w:val="28"/>
        </w:rPr>
        <w:t>OF</w:t>
      </w:r>
      <w:r>
        <w:rPr>
          <w:b/>
          <w:spacing w:val="2"/>
          <w:sz w:val="28"/>
          <w:szCs w:val="28"/>
        </w:rPr>
        <w:t xml:space="preserve"> </w:t>
      </w:r>
      <w:r>
        <w:rPr>
          <w:b/>
          <w:sz w:val="28"/>
          <w:szCs w:val="28"/>
        </w:rPr>
        <w:t>TOOLS</w:t>
      </w:r>
      <w:r>
        <w:rPr>
          <w:b/>
          <w:spacing w:val="-2"/>
          <w:sz w:val="28"/>
          <w:szCs w:val="28"/>
        </w:rPr>
        <w:t xml:space="preserve"> </w:t>
      </w:r>
      <w:r>
        <w:rPr>
          <w:b/>
          <w:sz w:val="28"/>
          <w:szCs w:val="28"/>
        </w:rPr>
        <w:t>&amp;</w:t>
      </w:r>
      <w:r>
        <w:rPr>
          <w:b/>
          <w:spacing w:val="1"/>
          <w:sz w:val="28"/>
          <w:szCs w:val="28"/>
        </w:rPr>
        <w:t xml:space="preserve"> </w:t>
      </w:r>
      <w:r>
        <w:rPr>
          <w:b/>
          <w:spacing w:val="-2"/>
          <w:sz w:val="28"/>
          <w:szCs w:val="28"/>
        </w:rPr>
        <w:t>TECHNOLOGY</w:t>
      </w:r>
    </w:p>
    <w:p w14:paraId="48F4D4C7">
      <w:pPr>
        <w:pStyle w:val="7"/>
        <w:jc w:val="both"/>
        <w:rPr>
          <w:sz w:val="28"/>
          <w:szCs w:val="28"/>
        </w:rPr>
      </w:pPr>
    </w:p>
    <w:p w14:paraId="628E29BE">
      <w:pPr>
        <w:pStyle w:val="7"/>
        <w:jc w:val="both"/>
        <w:rPr>
          <w:sz w:val="28"/>
          <w:szCs w:val="28"/>
        </w:rPr>
      </w:pPr>
    </w:p>
    <w:p w14:paraId="78E038AA">
      <w:pPr>
        <w:tabs>
          <w:tab w:val="left" w:pos="724"/>
        </w:tabs>
        <w:jc w:val="both"/>
        <w:rPr>
          <w:rFonts w:hint="default"/>
          <w:b/>
          <w:sz w:val="24"/>
          <w:szCs w:val="24"/>
          <w:lang w:val="en-IN"/>
        </w:rPr>
      </w:pPr>
      <w:r>
        <w:rPr>
          <w:rFonts w:hint="default"/>
          <w:b/>
          <w:sz w:val="24"/>
          <w:szCs w:val="24"/>
          <w:lang w:val="en-IN"/>
        </w:rPr>
        <w:t>React JS</w:t>
      </w:r>
    </w:p>
    <w:p w14:paraId="5BAE498E">
      <w:pPr>
        <w:pStyle w:val="12"/>
        <w:spacing w:beforeAutospacing="0" w:afterAutospacing="0"/>
        <w:jc w:val="left"/>
        <w:rPr>
          <w:rFonts w:hint="default" w:ascii="Times New Roman" w:hAnsi="Times New Roman" w:eastAsia="SimSun"/>
          <w:sz w:val="24"/>
          <w:szCs w:val="24"/>
        </w:rPr>
      </w:pPr>
      <w:r>
        <w:rPr>
          <w:rFonts w:hint="default" w:ascii="Times New Roman" w:hAnsi="Times New Roman" w:eastAsia="SimSun" w:cs="Times New Roman"/>
          <w:sz w:val="24"/>
          <w:szCs w:val="24"/>
        </w:rPr>
        <w:t xml:space="preserve">React JS </w:t>
      </w:r>
      <w:r>
        <w:rPr>
          <w:rFonts w:hint="default" w:ascii="Times New Roman" w:hAnsi="Times New Roman" w:eastAsia="SimSun"/>
          <w:sz w:val="24"/>
          <w:szCs w:val="24"/>
        </w:rPr>
        <w:t>is a JavaScript library developed by Facebook, primarily used for building user interfaces. It is particularly useful for developing single-page applications where a smooth and responsive user experience is crucial.</w:t>
      </w:r>
    </w:p>
    <w:p w14:paraId="4B400C11">
      <w:pPr>
        <w:pStyle w:val="12"/>
        <w:spacing w:beforeAutospacing="0" w:afterAutospacing="0"/>
        <w:jc w:val="left"/>
        <w:rPr>
          <w:rFonts w:hint="default" w:ascii="Times New Roman" w:hAnsi="Times New Roman" w:eastAsia="SimSun"/>
          <w:sz w:val="24"/>
          <w:szCs w:val="24"/>
        </w:rPr>
      </w:pPr>
    </w:p>
    <w:p w14:paraId="420CDED1">
      <w:pPr>
        <w:pStyle w:val="12"/>
        <w:numPr>
          <w:ilvl w:val="0"/>
          <w:numId w:val="44"/>
        </w:numPr>
        <w:spacing w:beforeAutospacing="0" w:afterAutospacing="0"/>
        <w:jc w:val="left"/>
        <w:rPr>
          <w:rFonts w:hint="default" w:ascii="Times New Roman" w:hAnsi="Times New Roman" w:eastAsia="SimSun"/>
          <w:sz w:val="24"/>
          <w:szCs w:val="24"/>
          <w:lang w:val="en-IN"/>
        </w:rPr>
      </w:pPr>
      <w:r>
        <w:rPr>
          <w:rFonts w:hint="default" w:ascii="Times New Roman" w:hAnsi="Times New Roman" w:eastAsia="SimSun"/>
          <w:sz w:val="24"/>
          <w:szCs w:val="24"/>
          <w:lang w:val="en-IN"/>
        </w:rPr>
        <w:t>Key Features:</w:t>
      </w:r>
    </w:p>
    <w:p w14:paraId="23E947E1">
      <w:pPr>
        <w:pStyle w:val="12"/>
        <w:numPr>
          <w:ilvl w:val="0"/>
          <w:numId w:val="0"/>
        </w:numPr>
        <w:spacing w:beforeAutospacing="0" w:afterAutospacing="0"/>
        <w:jc w:val="left"/>
        <w:rPr>
          <w:rFonts w:hint="default"/>
          <w:sz w:val="24"/>
          <w:szCs w:val="24"/>
          <w:lang w:val="en-IN"/>
        </w:rPr>
      </w:pPr>
      <w:r>
        <w:rPr>
          <w:rFonts w:hint="default"/>
          <w:sz w:val="24"/>
          <w:szCs w:val="24"/>
          <w:lang w:val="en-IN"/>
        </w:rPr>
        <w:t>- Component-Based Architecture: React JS allows developers to build encapsulated components that manage their own state and compose them to create complex UIs.</w:t>
      </w:r>
    </w:p>
    <w:p w14:paraId="1E28F282">
      <w:pPr>
        <w:pStyle w:val="12"/>
        <w:numPr>
          <w:ilvl w:val="0"/>
          <w:numId w:val="0"/>
        </w:numPr>
        <w:spacing w:beforeAutospacing="0" w:afterAutospacing="0"/>
        <w:jc w:val="left"/>
        <w:rPr>
          <w:rFonts w:hint="default"/>
          <w:sz w:val="24"/>
          <w:szCs w:val="24"/>
          <w:lang w:val="en-IN"/>
        </w:rPr>
      </w:pPr>
    </w:p>
    <w:p w14:paraId="1BD156D5">
      <w:pPr>
        <w:pStyle w:val="12"/>
        <w:numPr>
          <w:ilvl w:val="0"/>
          <w:numId w:val="0"/>
        </w:numPr>
        <w:spacing w:beforeAutospacing="0" w:afterAutospacing="0"/>
        <w:jc w:val="left"/>
        <w:rPr>
          <w:rFonts w:hint="default"/>
          <w:sz w:val="24"/>
          <w:szCs w:val="24"/>
          <w:lang w:val="en-IN"/>
        </w:rPr>
      </w:pPr>
      <w:r>
        <w:rPr>
          <w:rFonts w:hint="default"/>
          <w:sz w:val="24"/>
          <w:szCs w:val="24"/>
          <w:lang w:val="en-IN"/>
        </w:rPr>
        <w:t>-Virtual DOM: React JS uses a virtual DOM to optimize and minimize direct manipulations of the actual DOM, resulting in faster performance and a more responsive user interface.</w:t>
      </w:r>
    </w:p>
    <w:p w14:paraId="1A278B5C">
      <w:pPr>
        <w:pStyle w:val="12"/>
        <w:numPr>
          <w:ilvl w:val="0"/>
          <w:numId w:val="0"/>
        </w:numPr>
        <w:spacing w:beforeAutospacing="0" w:afterAutospacing="0"/>
        <w:jc w:val="left"/>
        <w:rPr>
          <w:rFonts w:hint="default"/>
          <w:sz w:val="24"/>
          <w:szCs w:val="24"/>
          <w:lang w:val="en-IN"/>
        </w:rPr>
      </w:pPr>
    </w:p>
    <w:p w14:paraId="16AABBF8">
      <w:pPr>
        <w:pStyle w:val="12"/>
        <w:numPr>
          <w:ilvl w:val="0"/>
          <w:numId w:val="0"/>
        </w:numPr>
        <w:spacing w:beforeAutospacing="0" w:afterAutospacing="0"/>
        <w:jc w:val="left"/>
        <w:rPr>
          <w:rFonts w:hint="default"/>
          <w:sz w:val="24"/>
          <w:szCs w:val="24"/>
          <w:lang w:val="en-IN"/>
        </w:rPr>
      </w:pPr>
      <w:r>
        <w:rPr>
          <w:rFonts w:hint="default"/>
          <w:sz w:val="24"/>
          <w:szCs w:val="24"/>
          <w:lang w:val="en-IN"/>
        </w:rPr>
        <w:t>-One-Way Data Binding:  This ensures that changes in the model automatically propagate to the view, simplifying data flow and making the application more predictable and easier to debug.</w:t>
      </w:r>
    </w:p>
    <w:p w14:paraId="5F9BFEA2">
      <w:pPr>
        <w:pStyle w:val="12"/>
        <w:numPr>
          <w:ilvl w:val="0"/>
          <w:numId w:val="0"/>
        </w:numPr>
        <w:spacing w:beforeAutospacing="0" w:afterAutospacing="0"/>
        <w:jc w:val="left"/>
        <w:rPr>
          <w:rFonts w:hint="default"/>
          <w:sz w:val="24"/>
          <w:szCs w:val="24"/>
          <w:lang w:val="en-IN"/>
        </w:rPr>
      </w:pPr>
    </w:p>
    <w:p w14:paraId="230A14D9">
      <w:pPr>
        <w:pStyle w:val="12"/>
        <w:numPr>
          <w:ilvl w:val="0"/>
          <w:numId w:val="0"/>
        </w:numPr>
        <w:spacing w:beforeAutospacing="0" w:afterAutospacing="0"/>
        <w:jc w:val="left"/>
        <w:rPr>
          <w:rFonts w:hint="default"/>
          <w:sz w:val="24"/>
          <w:szCs w:val="24"/>
          <w:lang w:val="en-IN"/>
        </w:rPr>
      </w:pPr>
      <w:r>
        <w:rPr>
          <w:rFonts w:hint="default"/>
          <w:sz w:val="24"/>
          <w:szCs w:val="24"/>
          <w:lang w:val="en-IN"/>
        </w:rPr>
        <w:t>-Reusable Components: React components can be reused across the application, enhancing development efficiency and maintaining consistency in the UI.</w:t>
      </w:r>
    </w:p>
    <w:p w14:paraId="62BBA2AE">
      <w:pPr>
        <w:pStyle w:val="12"/>
        <w:spacing w:beforeAutospacing="0" w:afterAutospacing="0"/>
        <w:jc w:val="both"/>
        <w:rPr>
          <w:rFonts w:ascii="SimSun" w:hAnsi="SimSun" w:eastAsia="SimSun" w:cs="SimSun"/>
          <w:sz w:val="24"/>
          <w:szCs w:val="24"/>
        </w:rPr>
      </w:pPr>
    </w:p>
    <w:p w14:paraId="2A2512C8">
      <w:pPr>
        <w:pStyle w:val="12"/>
        <w:spacing w:beforeAutospacing="0" w:afterAutospacing="0"/>
        <w:jc w:val="both"/>
        <w:rPr>
          <w:rFonts w:hint="default" w:ascii="SimSun" w:hAnsi="SimSun" w:eastAsia="SimSun" w:cs="SimSun"/>
          <w:sz w:val="24"/>
          <w:szCs w:val="24"/>
          <w:lang w:val="en-IN"/>
        </w:rPr>
      </w:pPr>
      <w:r>
        <w:rPr>
          <w:rFonts w:hint="default" w:ascii="Times New Roman" w:hAnsi="Times New Roman" w:cs="Times New Roman"/>
          <w:b/>
          <w:bCs/>
          <w:sz w:val="24"/>
          <w:szCs w:val="24"/>
          <w:lang w:val="en-IN"/>
        </w:rPr>
        <w:t>Tailwind CSS</w:t>
      </w:r>
    </w:p>
    <w:p w14:paraId="4BF9A39F">
      <w:pPr>
        <w:pStyle w:val="12"/>
        <w:spacing w:beforeAutospacing="0" w:afterAutospacing="0"/>
        <w:jc w:val="left"/>
        <w:rPr>
          <w:rFonts w:hint="default" w:ascii="Times New Roman" w:hAnsi="Times New Roman" w:eastAsia="SimSun"/>
          <w:sz w:val="24"/>
          <w:szCs w:val="24"/>
        </w:rPr>
      </w:pPr>
      <w:r>
        <w:rPr>
          <w:rFonts w:hint="default" w:ascii="Times New Roman" w:hAnsi="Times New Roman" w:eastAsia="SimSun" w:cs="Times New Roman"/>
          <w:sz w:val="24"/>
          <w:szCs w:val="24"/>
        </w:rPr>
        <w:t xml:space="preserve">Tailwind CSS </w:t>
      </w:r>
      <w:r>
        <w:rPr>
          <w:rFonts w:hint="default" w:ascii="Times New Roman" w:hAnsi="Times New Roman" w:eastAsia="SimSun"/>
          <w:sz w:val="24"/>
          <w:szCs w:val="24"/>
        </w:rPr>
        <w:t>is a utility-first CSS framework that provides low-level utility classes to build custom designs directly in the HTML markup. It helps in creating a modern, responsive, and consistent design.</w:t>
      </w:r>
    </w:p>
    <w:p w14:paraId="22DAC2F5">
      <w:pPr>
        <w:pStyle w:val="12"/>
        <w:spacing w:beforeAutospacing="0" w:afterAutospacing="0"/>
        <w:jc w:val="left"/>
        <w:rPr>
          <w:rFonts w:hint="default" w:ascii="Times New Roman" w:hAnsi="Times New Roman" w:eastAsia="SimSun"/>
          <w:sz w:val="24"/>
          <w:szCs w:val="24"/>
        </w:rPr>
      </w:pPr>
    </w:p>
    <w:p w14:paraId="5C23D26A">
      <w:pPr>
        <w:pStyle w:val="12"/>
        <w:numPr>
          <w:ilvl w:val="0"/>
          <w:numId w:val="45"/>
        </w:numPr>
        <w:spacing w:beforeAutospacing="0" w:afterAutospacing="0"/>
        <w:jc w:val="left"/>
        <w:rPr>
          <w:rFonts w:hint="default"/>
          <w:sz w:val="24"/>
          <w:szCs w:val="24"/>
          <w:lang w:val="en-IN"/>
        </w:rPr>
      </w:pPr>
      <w:r>
        <w:rPr>
          <w:rFonts w:hint="default"/>
          <w:sz w:val="24"/>
          <w:szCs w:val="24"/>
          <w:lang w:val="en-IN"/>
        </w:rPr>
        <w:t>Key Features:</w:t>
      </w:r>
    </w:p>
    <w:p w14:paraId="2B442C47">
      <w:pPr>
        <w:pStyle w:val="12"/>
        <w:numPr>
          <w:ilvl w:val="0"/>
          <w:numId w:val="0"/>
        </w:numPr>
        <w:spacing w:beforeAutospacing="0" w:afterAutospacing="0"/>
        <w:jc w:val="left"/>
        <w:rPr>
          <w:rFonts w:hint="default"/>
          <w:sz w:val="24"/>
          <w:szCs w:val="24"/>
          <w:lang w:val="en-IN"/>
        </w:rPr>
      </w:pPr>
      <w:r>
        <w:rPr>
          <w:rFonts w:hint="default"/>
          <w:sz w:val="24"/>
          <w:szCs w:val="24"/>
          <w:lang w:val="en-IN"/>
        </w:rPr>
        <w:t>-Utility-First Approach: Tailwind CSS allows developers to apply styles directly in the HTML, resulting in faster development and easier maintenance of styles.</w:t>
      </w:r>
    </w:p>
    <w:p w14:paraId="4D9F6833">
      <w:pPr>
        <w:pStyle w:val="12"/>
        <w:numPr>
          <w:ilvl w:val="0"/>
          <w:numId w:val="0"/>
        </w:numPr>
        <w:spacing w:beforeAutospacing="0" w:afterAutospacing="0"/>
        <w:jc w:val="left"/>
        <w:rPr>
          <w:rFonts w:hint="default"/>
          <w:sz w:val="24"/>
          <w:szCs w:val="24"/>
          <w:lang w:val="en-IN"/>
        </w:rPr>
      </w:pPr>
    </w:p>
    <w:p w14:paraId="03D127D3">
      <w:pPr>
        <w:pStyle w:val="12"/>
        <w:numPr>
          <w:ilvl w:val="0"/>
          <w:numId w:val="0"/>
        </w:numPr>
        <w:spacing w:beforeAutospacing="0" w:afterAutospacing="0"/>
        <w:jc w:val="left"/>
        <w:rPr>
          <w:rFonts w:hint="default"/>
          <w:sz w:val="24"/>
          <w:szCs w:val="24"/>
          <w:lang w:val="en-IN"/>
        </w:rPr>
      </w:pPr>
      <w:r>
        <w:rPr>
          <w:rFonts w:hint="default"/>
          <w:sz w:val="24"/>
          <w:szCs w:val="24"/>
          <w:lang w:val="en-IN"/>
        </w:rPr>
        <w:t>-Responsive Design: Tailwind CSS includes responsive utility variants to ensure designs look good on all screen sizes.</w:t>
      </w:r>
    </w:p>
    <w:p w14:paraId="27F21DE8">
      <w:pPr>
        <w:pStyle w:val="12"/>
        <w:numPr>
          <w:ilvl w:val="0"/>
          <w:numId w:val="0"/>
        </w:numPr>
        <w:spacing w:beforeAutospacing="0" w:afterAutospacing="0"/>
        <w:jc w:val="left"/>
        <w:rPr>
          <w:rFonts w:hint="default"/>
          <w:sz w:val="24"/>
          <w:szCs w:val="24"/>
          <w:lang w:val="en-IN"/>
        </w:rPr>
      </w:pPr>
    </w:p>
    <w:p w14:paraId="739209DB">
      <w:pPr>
        <w:pStyle w:val="12"/>
        <w:numPr>
          <w:ilvl w:val="0"/>
          <w:numId w:val="0"/>
        </w:numPr>
        <w:spacing w:beforeAutospacing="0" w:afterAutospacing="0"/>
        <w:jc w:val="left"/>
        <w:rPr>
          <w:rFonts w:hint="default"/>
          <w:sz w:val="24"/>
          <w:szCs w:val="24"/>
          <w:lang w:val="en-IN"/>
        </w:rPr>
      </w:pPr>
      <w:r>
        <w:rPr>
          <w:rFonts w:hint="default"/>
          <w:sz w:val="24"/>
          <w:szCs w:val="24"/>
          <w:lang w:val="en-IN"/>
        </w:rPr>
        <w:t>-Customization: It is highly customizable, allowing developers to configure and extend the framework to meet specific project needs.</w:t>
      </w:r>
    </w:p>
    <w:p w14:paraId="20A872EE">
      <w:pPr>
        <w:pStyle w:val="12"/>
        <w:numPr>
          <w:ilvl w:val="0"/>
          <w:numId w:val="0"/>
        </w:numPr>
        <w:spacing w:beforeAutospacing="0" w:afterAutospacing="0"/>
        <w:jc w:val="left"/>
        <w:rPr>
          <w:rFonts w:hint="default"/>
          <w:sz w:val="24"/>
          <w:szCs w:val="24"/>
          <w:lang w:val="en-IN"/>
        </w:rPr>
      </w:pPr>
    </w:p>
    <w:p w14:paraId="433FFCD5">
      <w:pPr>
        <w:pStyle w:val="12"/>
        <w:numPr>
          <w:ilvl w:val="0"/>
          <w:numId w:val="0"/>
        </w:numPr>
        <w:spacing w:beforeAutospacing="0" w:afterAutospacing="0"/>
        <w:jc w:val="left"/>
        <w:rPr>
          <w:rFonts w:hint="default"/>
          <w:sz w:val="24"/>
          <w:szCs w:val="24"/>
          <w:lang w:val="en-IN"/>
        </w:rPr>
      </w:pPr>
      <w:r>
        <w:rPr>
          <w:rFonts w:hint="default"/>
          <w:sz w:val="24"/>
          <w:szCs w:val="24"/>
          <w:lang w:val="en-IN"/>
        </w:rPr>
        <w:t>-Consistency: Using a predefined set of classes ensures a consistent look and feel across the entire application.</w:t>
      </w:r>
    </w:p>
    <w:p w14:paraId="7E16B964">
      <w:pPr>
        <w:pStyle w:val="12"/>
        <w:spacing w:beforeAutospacing="0" w:afterAutospacing="0"/>
        <w:jc w:val="both"/>
        <w:rPr>
          <w:b/>
          <w:lang w:val="en-IN"/>
        </w:rPr>
      </w:pPr>
    </w:p>
    <w:p w14:paraId="4B8E6F8F">
      <w:pPr>
        <w:pStyle w:val="12"/>
        <w:spacing w:beforeAutospacing="0" w:afterAutospacing="0"/>
        <w:jc w:val="both"/>
        <w:rPr>
          <w:rFonts w:hint="default"/>
          <w:b/>
          <w:lang w:val="en-IN"/>
        </w:rPr>
      </w:pPr>
      <w:r>
        <w:rPr>
          <w:rFonts w:hint="default"/>
          <w:b/>
          <w:lang w:val="en-IN"/>
        </w:rPr>
        <w:t>Firebase</w:t>
      </w:r>
    </w:p>
    <w:p w14:paraId="79267DC7">
      <w:pPr>
        <w:pStyle w:val="12"/>
        <w:spacing w:beforeAutospacing="0" w:afterAutospacing="0"/>
        <w:jc w:val="left"/>
        <w:rPr>
          <w:rFonts w:hint="default" w:ascii="Times New Roman" w:hAnsi="Times New Roman" w:eastAsia="SimSun"/>
          <w:sz w:val="24"/>
          <w:szCs w:val="24"/>
        </w:rPr>
      </w:pPr>
      <w:r>
        <w:rPr>
          <w:rFonts w:hint="default" w:ascii="Times New Roman" w:hAnsi="Times New Roman" w:eastAsia="SimSun" w:cs="Times New Roman"/>
          <w:sz w:val="24"/>
          <w:szCs w:val="24"/>
        </w:rPr>
        <w:t xml:space="preserve">Firebase </w:t>
      </w:r>
      <w:r>
        <w:rPr>
          <w:rFonts w:hint="default" w:ascii="Times New Roman" w:hAnsi="Times New Roman" w:eastAsia="SimSun"/>
          <w:sz w:val="24"/>
          <w:szCs w:val="24"/>
        </w:rPr>
        <w:t>is a comprehensive app development platform by Google that provides various backend services such as real-time database, authentication, analytics, and more.</w:t>
      </w:r>
    </w:p>
    <w:p w14:paraId="5E7068C1">
      <w:pPr>
        <w:pStyle w:val="12"/>
        <w:spacing w:beforeAutospacing="0" w:afterAutospacing="0"/>
        <w:jc w:val="left"/>
        <w:rPr>
          <w:rFonts w:hint="default" w:ascii="Times New Roman" w:hAnsi="Times New Roman" w:eastAsia="SimSun"/>
          <w:sz w:val="24"/>
          <w:szCs w:val="24"/>
        </w:rPr>
      </w:pPr>
    </w:p>
    <w:p w14:paraId="5E8351B7">
      <w:pPr>
        <w:pStyle w:val="12"/>
        <w:numPr>
          <w:ilvl w:val="0"/>
          <w:numId w:val="46"/>
        </w:numPr>
        <w:spacing w:beforeAutospacing="0" w:afterAutospacing="0"/>
        <w:jc w:val="left"/>
        <w:rPr>
          <w:rFonts w:hint="default" w:ascii="Times New Roman" w:hAnsi="Times New Roman" w:eastAsia="SimSun"/>
          <w:sz w:val="24"/>
          <w:szCs w:val="24"/>
          <w:lang w:val="en-IN"/>
        </w:rPr>
      </w:pPr>
      <w:r>
        <w:rPr>
          <w:rFonts w:hint="default" w:ascii="Times New Roman" w:hAnsi="Times New Roman" w:eastAsia="SimSun"/>
          <w:sz w:val="24"/>
          <w:szCs w:val="24"/>
          <w:lang w:val="en-IN"/>
        </w:rPr>
        <w:t>Key Features:</w:t>
      </w:r>
      <w:r>
        <w:rPr>
          <w:rFonts w:hint="default"/>
          <w:sz w:val="24"/>
          <w:szCs w:val="24"/>
          <w:lang w:val="en-IN"/>
        </w:rPr>
        <w:t xml:space="preserve"> </w:t>
      </w:r>
    </w:p>
    <w:p w14:paraId="3C681FEF">
      <w:pPr>
        <w:pStyle w:val="12"/>
        <w:numPr>
          <w:ilvl w:val="0"/>
          <w:numId w:val="0"/>
        </w:numPr>
        <w:spacing w:beforeAutospacing="0" w:afterAutospacing="0"/>
        <w:jc w:val="left"/>
        <w:rPr>
          <w:rFonts w:hint="default"/>
          <w:sz w:val="24"/>
          <w:szCs w:val="24"/>
          <w:lang w:val="en-IN"/>
        </w:rPr>
      </w:pPr>
      <w:r>
        <w:rPr>
          <w:rFonts w:hint="default"/>
          <w:sz w:val="24"/>
          <w:szCs w:val="24"/>
          <w:lang w:val="en-IN"/>
        </w:rPr>
        <w:t>-Real-Time Database:Firebase’s NoSQL database allows data to be synced across all clients in real-time, ensuring that user interactions and updates are immediately reflected.</w:t>
      </w:r>
    </w:p>
    <w:p w14:paraId="166A07D0">
      <w:pPr>
        <w:pStyle w:val="12"/>
        <w:numPr>
          <w:ilvl w:val="0"/>
          <w:numId w:val="0"/>
        </w:numPr>
        <w:spacing w:beforeAutospacing="0" w:afterAutospacing="0"/>
        <w:jc w:val="left"/>
        <w:rPr>
          <w:rFonts w:hint="default"/>
          <w:sz w:val="24"/>
          <w:szCs w:val="24"/>
          <w:lang w:val="en-IN"/>
        </w:rPr>
      </w:pPr>
    </w:p>
    <w:p w14:paraId="75EB8016">
      <w:pPr>
        <w:pStyle w:val="12"/>
        <w:numPr>
          <w:ilvl w:val="0"/>
          <w:numId w:val="0"/>
        </w:numPr>
        <w:spacing w:beforeAutospacing="0" w:afterAutospacing="0"/>
        <w:jc w:val="left"/>
        <w:rPr>
          <w:rFonts w:hint="default"/>
          <w:sz w:val="24"/>
          <w:szCs w:val="24"/>
          <w:lang w:val="en-IN"/>
        </w:rPr>
      </w:pPr>
      <w:r>
        <w:rPr>
          <w:rFonts w:hint="default"/>
          <w:sz w:val="24"/>
          <w:szCs w:val="24"/>
          <w:lang w:val="en-IN"/>
        </w:rPr>
        <w:t>-Authentication: Firebase Authentication provides secure user authentication services, including email/password, Google Sign-In, and other social login mechanisms.</w:t>
      </w:r>
    </w:p>
    <w:p w14:paraId="0B177B03">
      <w:pPr>
        <w:pStyle w:val="12"/>
        <w:numPr>
          <w:ilvl w:val="0"/>
          <w:numId w:val="0"/>
        </w:numPr>
        <w:spacing w:beforeAutospacing="0" w:afterAutospacing="0"/>
        <w:jc w:val="left"/>
        <w:rPr>
          <w:rFonts w:hint="default"/>
          <w:sz w:val="24"/>
          <w:szCs w:val="24"/>
          <w:lang w:val="en-IN"/>
        </w:rPr>
      </w:pPr>
      <w:r>
        <w:rPr>
          <w:rFonts w:hint="default"/>
          <w:sz w:val="24"/>
          <w:szCs w:val="24"/>
          <w:lang w:val="en-IN"/>
        </w:rPr>
        <w:t>- **Hosting:** Firebase Hosting offers fast and secure web hosting for the application, making it easy to deploy and manage web apps.</w:t>
      </w:r>
    </w:p>
    <w:p w14:paraId="485574E8">
      <w:pPr>
        <w:pStyle w:val="12"/>
        <w:numPr>
          <w:ilvl w:val="0"/>
          <w:numId w:val="0"/>
        </w:numPr>
        <w:spacing w:beforeAutospacing="0" w:afterAutospacing="0"/>
        <w:jc w:val="left"/>
        <w:rPr>
          <w:rFonts w:hint="default"/>
          <w:sz w:val="24"/>
          <w:szCs w:val="24"/>
          <w:lang w:val="en-IN"/>
        </w:rPr>
      </w:pPr>
    </w:p>
    <w:p w14:paraId="2676D47A">
      <w:pPr>
        <w:pStyle w:val="12"/>
        <w:numPr>
          <w:ilvl w:val="0"/>
          <w:numId w:val="0"/>
        </w:numPr>
        <w:spacing w:beforeAutospacing="0" w:afterAutospacing="0"/>
        <w:jc w:val="left"/>
        <w:rPr>
          <w:rFonts w:hint="default"/>
          <w:sz w:val="24"/>
          <w:szCs w:val="24"/>
          <w:lang w:val="en-IN"/>
        </w:rPr>
      </w:pPr>
      <w:r>
        <w:rPr>
          <w:rFonts w:hint="default"/>
          <w:sz w:val="24"/>
          <w:szCs w:val="24"/>
          <w:lang w:val="en-IN"/>
        </w:rPr>
        <w:t>-Integration: Firebase integrates seamlessly with other Google Cloud services, providing a robust and scalable backend infrastructure.</w:t>
      </w:r>
    </w:p>
    <w:p w14:paraId="70AB5D60">
      <w:pPr>
        <w:pStyle w:val="12"/>
        <w:numPr>
          <w:ilvl w:val="0"/>
          <w:numId w:val="0"/>
        </w:numPr>
        <w:spacing w:beforeAutospacing="0" w:afterAutospacing="0"/>
        <w:jc w:val="left"/>
        <w:rPr>
          <w:rFonts w:hint="default"/>
          <w:sz w:val="24"/>
          <w:szCs w:val="24"/>
          <w:lang w:val="en-IN"/>
        </w:rPr>
      </w:pPr>
    </w:p>
    <w:p w14:paraId="2DDE0B66">
      <w:pPr>
        <w:ind w:left="305" w:right="626"/>
        <w:jc w:val="both"/>
        <w:rPr>
          <w:rFonts w:eastAsia="SimSun"/>
          <w:sz w:val="24"/>
          <w:szCs w:val="24"/>
        </w:rPr>
      </w:pPr>
    </w:p>
    <w:p w14:paraId="2DD1597D">
      <w:pPr>
        <w:pStyle w:val="4"/>
        <w:numPr>
          <w:ilvl w:val="1"/>
          <w:numId w:val="47"/>
        </w:numPr>
        <w:tabs>
          <w:tab w:val="left" w:pos="305"/>
        </w:tabs>
        <w:ind w:left="426" w:hanging="419"/>
        <w:jc w:val="both"/>
      </w:pPr>
      <w:r>
        <w:rPr>
          <w:sz w:val="24"/>
          <w:szCs w:val="24"/>
        </w:rPr>
        <w:t>Data</w:t>
      </w:r>
      <w:r>
        <w:rPr>
          <w:spacing w:val="-4"/>
          <w:sz w:val="24"/>
          <w:szCs w:val="24"/>
        </w:rPr>
        <w:t xml:space="preserve"> </w:t>
      </w:r>
      <w:r>
        <w:rPr>
          <w:sz w:val="24"/>
          <w:szCs w:val="24"/>
        </w:rPr>
        <w:t>Flow</w:t>
      </w:r>
      <w:r>
        <w:rPr>
          <w:spacing w:val="-3"/>
          <w:sz w:val="24"/>
          <w:szCs w:val="24"/>
        </w:rPr>
        <w:t xml:space="preserve"> </w:t>
      </w:r>
      <w:r>
        <w:rPr>
          <w:spacing w:val="-2"/>
          <w:sz w:val="24"/>
          <w:szCs w:val="24"/>
        </w:rPr>
        <w:t>Diagram</w:t>
      </w:r>
    </w:p>
    <w:p w14:paraId="2A726920">
      <w:pPr>
        <w:pStyle w:val="7"/>
        <w:jc w:val="both"/>
        <w:rPr>
          <w:sz w:val="28"/>
        </w:rPr>
      </w:pPr>
    </w:p>
    <w:p w14:paraId="4FD00F76">
      <w:pPr>
        <w:jc w:val="left"/>
        <w:rPr>
          <w:sz w:val="24"/>
        </w:rPr>
      </w:pPr>
      <w:r>
        <w:rPr>
          <w:rFonts w:hint="default"/>
          <w:sz w:val="24"/>
        </w:rPr>
        <w:t>A Data Flow Diagram (DFD) represents the flow of data within a system, illustrating how data is processed by the system in terms of inputs and outputs. It’s an essential tool for the design phase of software engineering, offering a graphical view of the data flow.</w:t>
      </w:r>
    </w:p>
    <w:p w14:paraId="47B535EF">
      <w:pPr>
        <w:jc w:val="left"/>
        <w:rPr>
          <w:rFonts w:hint="default"/>
          <w:spacing w:val="-2"/>
          <w:sz w:val="24"/>
          <w:lang w:val="en-IN"/>
        </w:rPr>
      </w:pPr>
      <w:r>
        <w:rPr>
          <w:sz w:val="24"/>
        </w:rPr>
        <w:t>In</w:t>
      </w:r>
      <w:r>
        <w:rPr>
          <w:spacing w:val="-3"/>
          <w:sz w:val="24"/>
        </w:rPr>
        <w:t xml:space="preserve"> </w:t>
      </w:r>
      <w:r>
        <w:rPr>
          <w:sz w:val="24"/>
        </w:rPr>
        <w:t>the DFD,</w:t>
      </w:r>
      <w:r>
        <w:rPr>
          <w:spacing w:val="-1"/>
          <w:sz w:val="24"/>
        </w:rPr>
        <w:t xml:space="preserve"> </w:t>
      </w:r>
      <w:r>
        <w:rPr>
          <w:sz w:val="24"/>
        </w:rPr>
        <w:t>four symbols</w:t>
      </w:r>
      <w:r>
        <w:rPr>
          <w:spacing w:val="-1"/>
          <w:sz w:val="24"/>
        </w:rPr>
        <w:t xml:space="preserve"> </w:t>
      </w:r>
      <w:r>
        <w:rPr>
          <w:sz w:val="24"/>
        </w:rPr>
        <w:t>are</w:t>
      </w:r>
      <w:r>
        <w:rPr>
          <w:spacing w:val="-2"/>
          <w:sz w:val="24"/>
        </w:rPr>
        <w:t xml:space="preserve"> </w:t>
      </w:r>
      <w:r>
        <w:rPr>
          <w:sz w:val="24"/>
        </w:rPr>
        <w:t>used</w:t>
      </w:r>
      <w:r>
        <w:rPr>
          <w:spacing w:val="1"/>
          <w:sz w:val="24"/>
        </w:rPr>
        <w:t xml:space="preserve"> </w:t>
      </w:r>
      <w:r>
        <w:rPr>
          <w:sz w:val="24"/>
        </w:rPr>
        <w:t>and they</w:t>
      </w:r>
      <w:r>
        <w:rPr>
          <w:spacing w:val="-1"/>
          <w:sz w:val="24"/>
        </w:rPr>
        <w:t xml:space="preserve"> </w:t>
      </w:r>
      <w:r>
        <w:rPr>
          <w:sz w:val="24"/>
        </w:rPr>
        <w:t>are</w:t>
      </w:r>
      <w:r>
        <w:rPr>
          <w:spacing w:val="-2"/>
          <w:sz w:val="24"/>
        </w:rPr>
        <w:t xml:space="preserve"> </w:t>
      </w:r>
      <w:r>
        <w:rPr>
          <w:sz w:val="24"/>
        </w:rPr>
        <w:t xml:space="preserve">as </w:t>
      </w:r>
      <w:r>
        <w:rPr>
          <w:spacing w:val="-2"/>
          <w:sz w:val="24"/>
        </w:rPr>
        <w:t>follows</w:t>
      </w:r>
      <w:r>
        <w:rPr>
          <w:rFonts w:hint="default"/>
          <w:spacing w:val="-2"/>
          <w:sz w:val="24"/>
          <w:lang w:val="en-IN"/>
        </w:rPr>
        <w:t>:</w:t>
      </w:r>
    </w:p>
    <w:p w14:paraId="34FCB91D">
      <w:pPr>
        <w:jc w:val="left"/>
        <w:rPr>
          <w:rFonts w:hint="default"/>
          <w:spacing w:val="-2"/>
          <w:sz w:val="24"/>
          <w:lang w:val="en-IN"/>
        </w:rPr>
      </w:pPr>
    </w:p>
    <w:p w14:paraId="0F412551">
      <w:pPr>
        <w:numPr>
          <w:ilvl w:val="0"/>
          <w:numId w:val="48"/>
        </w:numPr>
        <w:jc w:val="left"/>
        <w:rPr>
          <w:rFonts w:hint="default"/>
          <w:spacing w:val="-2"/>
          <w:sz w:val="24"/>
          <w:lang w:val="en-IN"/>
        </w:rPr>
      </w:pPr>
      <w:r>
        <w:rPr>
          <w:rFonts w:hint="default"/>
          <w:spacing w:val="-2"/>
          <w:sz w:val="24"/>
          <w:lang w:val="en-IN"/>
        </w:rPr>
        <w:t>Symbols Used in DFD:</w:t>
      </w:r>
    </w:p>
    <w:p w14:paraId="690CE42A">
      <w:pPr>
        <w:pStyle w:val="7"/>
        <w:jc w:val="both"/>
        <w:rPr>
          <w:b w:val="0"/>
        </w:rPr>
      </w:pPr>
    </w:p>
    <w:p w14:paraId="28628879">
      <w:pPr>
        <w:pStyle w:val="15"/>
        <w:numPr>
          <w:ilvl w:val="2"/>
          <w:numId w:val="47"/>
        </w:numPr>
        <w:tabs>
          <w:tab w:val="left" w:pos="1025"/>
        </w:tabs>
        <w:jc w:val="both"/>
        <w:rPr>
          <w:sz w:val="24"/>
        </w:rPr>
      </w:pPr>
      <w:r>
        <w:rPr>
          <w:rFonts w:hint="default"/>
          <w:sz w:val="24"/>
        </w:rPr>
        <w:t>Square:</w:t>
      </w:r>
      <w:r>
        <w:rPr>
          <w:rFonts w:hint="default"/>
          <w:sz w:val="24"/>
          <w:lang w:val="en-IN"/>
        </w:rPr>
        <w:t xml:space="preserve"> Represents a source (originator) or destination of system data.</w:t>
      </w:r>
    </w:p>
    <w:p w14:paraId="70CFAC93">
      <w:pPr>
        <w:pStyle w:val="15"/>
        <w:tabs>
          <w:tab w:val="left" w:pos="1025"/>
        </w:tabs>
        <w:ind w:left="1025" w:firstLine="0"/>
        <w:jc w:val="both"/>
        <w:rPr>
          <w:sz w:val="24"/>
        </w:rPr>
      </w:pPr>
    </w:p>
    <w:p w14:paraId="15D607EC">
      <w:pPr>
        <w:pStyle w:val="7"/>
        <w:jc w:val="both"/>
        <w:rPr>
          <w:b w:val="0"/>
          <w:sz w:val="20"/>
        </w:rPr>
      </w:pPr>
      <w:r>
        <mc:AlternateContent>
          <mc:Choice Requires="wps">
            <w:drawing>
              <wp:anchor distT="0" distB="0" distL="0" distR="0" simplePos="0" relativeHeight="251661312" behindDoc="1" locked="0" layoutInCell="1" allowOverlap="1">
                <wp:simplePos x="0" y="0"/>
                <wp:positionH relativeFrom="page">
                  <wp:posOffset>3089275</wp:posOffset>
                </wp:positionH>
                <wp:positionV relativeFrom="paragraph">
                  <wp:posOffset>180975</wp:posOffset>
                </wp:positionV>
                <wp:extent cx="685800" cy="571500"/>
                <wp:effectExtent l="0" t="0" r="0" b="0"/>
                <wp:wrapTopAndBottom/>
                <wp:docPr id="22" name="Graphic 22"/>
                <wp:cNvGraphicFramePr/>
                <a:graphic xmlns:a="http://schemas.openxmlformats.org/drawingml/2006/main">
                  <a:graphicData uri="http://schemas.microsoft.com/office/word/2010/wordprocessingShape">
                    <wps:wsp>
                      <wps:cNvSpPr/>
                      <wps:spPr>
                        <a:xfrm>
                          <a:off x="0" y="0"/>
                          <a:ext cx="685800" cy="571500"/>
                        </a:xfrm>
                        <a:custGeom>
                          <a:avLst/>
                          <a:gdLst/>
                          <a:ahLst/>
                          <a:cxnLst/>
                          <a:rect l="l" t="t" r="r" b="b"/>
                          <a:pathLst>
                            <a:path w="685800" h="571500">
                              <a:moveTo>
                                <a:pt x="0" y="571499"/>
                              </a:moveTo>
                              <a:lnTo>
                                <a:pt x="685800" y="571499"/>
                              </a:lnTo>
                              <a:lnTo>
                                <a:pt x="685800" y="0"/>
                              </a:lnTo>
                              <a:lnTo>
                                <a:pt x="0" y="0"/>
                              </a:lnTo>
                              <a:lnTo>
                                <a:pt x="0" y="571499"/>
                              </a:lnTo>
                              <a:close/>
                            </a:path>
                          </a:pathLst>
                        </a:custGeom>
                        <a:ln w="9525">
                          <a:solidFill>
                            <a:srgbClr val="000000"/>
                          </a:solidFill>
                          <a:prstDash val="solid"/>
                        </a:ln>
                      </wps:spPr>
                      <wps:bodyPr wrap="square" lIns="0" tIns="0" rIns="0" bIns="0" rtlCol="0">
                        <a:noAutofit/>
                      </wps:bodyPr>
                    </wps:wsp>
                  </a:graphicData>
                </a:graphic>
              </wp:anchor>
            </w:drawing>
          </mc:Choice>
          <mc:Fallback>
            <w:pict>
              <v:shape id="Graphic 22" o:spid="_x0000_s1026" o:spt="100" style="position:absolute;left:0pt;margin-left:243.25pt;margin-top:14.25pt;height:45pt;width:54pt;mso-position-horizontal-relative:page;mso-wrap-distance-bottom:0pt;mso-wrap-distance-top:0pt;z-index:-251655168;mso-width-relative:page;mso-height-relative:page;" filled="f" stroked="t" coordsize="685800,571500" o:gfxdata="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nvzs0NkAAAAKAQAADwAAAAAAAAABACAAAAAiAAAAZHJzL2Rv&#10;d25yZXYueG1sUEsBAhQAFAAAAAgAh07iQOxloQA5AgAAEAUAAA4AAAAAAAAAAQAgAAAAKAEAAGRy&#10;cy9lMm9Eb2MueG1sUEsFBgAAAAAGAAYAWQEAANMFAAAAAA==&#10;" path="m0,571499l685800,571499,685800,0,0,0,0,571499xe">
                <v:fill on="f" focussize="0,0"/>
                <v:stroke color="#000000" joinstyle="round"/>
                <v:imagedata o:title=""/>
                <o:lock v:ext="edit" aspectratio="f"/>
                <v:textbox inset="0mm,0mm,0mm,0mm"/>
                <w10:wrap type="topAndBottom"/>
              </v:shape>
            </w:pict>
          </mc:Fallback>
        </mc:AlternateContent>
      </w:r>
    </w:p>
    <w:p w14:paraId="61C0F1C7">
      <w:pPr>
        <w:jc w:val="both"/>
        <w:rPr>
          <w:rFonts w:hint="default"/>
          <w:sz w:val="20"/>
          <w:lang w:val="en-IN"/>
        </w:rPr>
        <w:sectPr>
          <w:type w:val="nextColumn"/>
          <w:pgSz w:w="12240" w:h="15840"/>
          <w:pgMar w:top="1440" w:right="1440" w:bottom="1440" w:left="1440" w:header="0" w:footer="1000" w:gutter="0"/>
          <w:cols w:space="720" w:num="1"/>
        </w:sectPr>
      </w:pPr>
      <w:r>
        <w:rPr>
          <w:rFonts w:hint="default"/>
          <w:sz w:val="20"/>
          <w:lang w:val="en-IN"/>
        </w:rPr>
        <w:t>15</w:t>
      </w:r>
    </w:p>
    <w:p w14:paraId="0A8E10BD">
      <w:pPr>
        <w:pStyle w:val="15"/>
        <w:numPr>
          <w:ilvl w:val="2"/>
          <w:numId w:val="47"/>
        </w:numPr>
        <w:tabs>
          <w:tab w:val="left" w:pos="1025"/>
        </w:tabs>
        <w:ind w:right="628"/>
        <w:jc w:val="both"/>
        <w:rPr>
          <w:sz w:val="24"/>
        </w:rPr>
      </w:pPr>
      <w:r>
        <w:rPr>
          <w:rFonts w:hint="default"/>
          <w:sz w:val="24"/>
        </w:rPr>
        <w:t>Arrow:</w:t>
      </w:r>
      <w:r>
        <w:rPr>
          <w:rFonts w:hint="default"/>
          <w:sz w:val="24"/>
          <w:lang w:val="en-IN"/>
        </w:rPr>
        <w:t xml:space="preserve"> Identifies data flow, showing data in motion and the pipeline through which information flows.</w:t>
      </w:r>
    </w:p>
    <w:p w14:paraId="5C636310">
      <w:pPr>
        <w:pStyle w:val="7"/>
        <w:jc w:val="both"/>
        <w:rPr>
          <w:b w:val="0"/>
          <w:sz w:val="20"/>
        </w:rPr>
      </w:pPr>
    </w:p>
    <w:p w14:paraId="45F2BEF9">
      <w:pPr>
        <w:pStyle w:val="7"/>
        <w:jc w:val="both"/>
        <w:rPr>
          <w:b w:val="0"/>
          <w:sz w:val="20"/>
        </w:rPr>
      </w:pPr>
      <w:r>
        <mc:AlternateContent>
          <mc:Choice Requires="wps">
            <w:drawing>
              <wp:anchor distT="0" distB="0" distL="0" distR="0" simplePos="0" relativeHeight="251662336" behindDoc="1" locked="0" layoutInCell="1" allowOverlap="1">
                <wp:simplePos x="0" y="0"/>
                <wp:positionH relativeFrom="page">
                  <wp:posOffset>2974975</wp:posOffset>
                </wp:positionH>
                <wp:positionV relativeFrom="paragraph">
                  <wp:posOffset>235585</wp:posOffset>
                </wp:positionV>
                <wp:extent cx="914400" cy="76200"/>
                <wp:effectExtent l="0" t="0" r="0" b="0"/>
                <wp:wrapTopAndBottom/>
                <wp:docPr id="23" name="Graphic 23"/>
                <wp:cNvGraphicFramePr/>
                <a:graphic xmlns:a="http://schemas.openxmlformats.org/drawingml/2006/main">
                  <a:graphicData uri="http://schemas.microsoft.com/office/word/2010/wordprocessingShape">
                    <wps:wsp>
                      <wps:cNvSpPr/>
                      <wps:spPr>
                        <a:xfrm>
                          <a:off x="0" y="0"/>
                          <a:ext cx="914400" cy="76200"/>
                        </a:xfrm>
                        <a:custGeom>
                          <a:avLst/>
                          <a:gdLst/>
                          <a:ahLst/>
                          <a:cxnLst/>
                          <a:rect l="l" t="t" r="r" b="b"/>
                          <a:pathLst>
                            <a:path w="914400" h="76200">
                              <a:moveTo>
                                <a:pt x="838200" y="0"/>
                              </a:moveTo>
                              <a:lnTo>
                                <a:pt x="838200" y="76200"/>
                              </a:lnTo>
                              <a:lnTo>
                                <a:pt x="904748" y="42925"/>
                              </a:lnTo>
                              <a:lnTo>
                                <a:pt x="850900" y="42925"/>
                              </a:lnTo>
                              <a:lnTo>
                                <a:pt x="850900" y="33400"/>
                              </a:lnTo>
                              <a:lnTo>
                                <a:pt x="905001" y="33400"/>
                              </a:lnTo>
                              <a:lnTo>
                                <a:pt x="838200" y="0"/>
                              </a:lnTo>
                              <a:close/>
                            </a:path>
                            <a:path w="914400" h="76200">
                              <a:moveTo>
                                <a:pt x="838200" y="33400"/>
                              </a:moveTo>
                              <a:lnTo>
                                <a:pt x="0" y="33400"/>
                              </a:lnTo>
                              <a:lnTo>
                                <a:pt x="0" y="42925"/>
                              </a:lnTo>
                              <a:lnTo>
                                <a:pt x="838200" y="42925"/>
                              </a:lnTo>
                              <a:lnTo>
                                <a:pt x="838200" y="33400"/>
                              </a:lnTo>
                              <a:close/>
                            </a:path>
                            <a:path w="914400" h="76200">
                              <a:moveTo>
                                <a:pt x="905001" y="33400"/>
                              </a:moveTo>
                              <a:lnTo>
                                <a:pt x="850900" y="33400"/>
                              </a:lnTo>
                              <a:lnTo>
                                <a:pt x="850900" y="42925"/>
                              </a:lnTo>
                              <a:lnTo>
                                <a:pt x="904748" y="42925"/>
                              </a:lnTo>
                              <a:lnTo>
                                <a:pt x="914400" y="38100"/>
                              </a:lnTo>
                              <a:lnTo>
                                <a:pt x="905001" y="33400"/>
                              </a:lnTo>
                              <a:close/>
                            </a:path>
                          </a:pathLst>
                        </a:custGeom>
                        <a:solidFill>
                          <a:srgbClr val="000000"/>
                        </a:solidFill>
                      </wps:spPr>
                      <wps:bodyPr wrap="square" lIns="0" tIns="0" rIns="0" bIns="0" rtlCol="0">
                        <a:noAutofit/>
                      </wps:bodyPr>
                    </wps:wsp>
                  </a:graphicData>
                </a:graphic>
              </wp:anchor>
            </w:drawing>
          </mc:Choice>
          <mc:Fallback>
            <w:pict>
              <v:shape id="Graphic 23" o:spid="_x0000_s1026" o:spt="100" style="position:absolute;left:0pt;margin-left:234.25pt;margin-top:18.55pt;height:6pt;width:72pt;mso-position-horizontal-relative:page;mso-wrap-distance-bottom:0pt;mso-wrap-distance-top:0pt;z-index:-251654144;mso-width-relative:page;mso-height-relative:page;" fillcolor="#000000" filled="t" stroked="f" coordsize="914400,76200" o:gfxdata="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4HsyO1AAAAAkBAAAPAAAAAAAAAAEAIAAA&#10;ACIAAABkcnMvZG93bnJldi54bWxQSwECFAAUAAAACACHTuJAvW1+lYICAACSBwAADgAAAAAAAAAB&#10;ACAAAAAjAQAAZHJzL2Uyb0RvYy54bWxQSwUGAAAAAAYABgBZAQAAFwYAAAAA&#10;" path="m838200,0l838200,76200,904748,42925,850900,42925,850900,33400,905001,33400,838200,0xem838200,33400l0,33400,0,42925,838200,42925,838200,33400xem905001,33400l850900,33400,850900,42925,904748,42925,914400,38100,905001,33400xe">
                <v:fill on="t" focussize="0,0"/>
                <v:stroke on="f"/>
                <v:imagedata o:title=""/>
                <o:lock v:ext="edit" aspectratio="f"/>
                <v:textbox inset="0mm,0mm,0mm,0mm"/>
                <w10:wrap type="topAndBottom"/>
              </v:shape>
            </w:pict>
          </mc:Fallback>
        </mc:AlternateContent>
      </w:r>
    </w:p>
    <w:p w14:paraId="4A11ED56">
      <w:pPr>
        <w:pStyle w:val="7"/>
        <w:jc w:val="both"/>
        <w:rPr>
          <w:b w:val="0"/>
        </w:rPr>
      </w:pPr>
    </w:p>
    <w:p w14:paraId="4CB42C45">
      <w:pPr>
        <w:pStyle w:val="15"/>
        <w:numPr>
          <w:ilvl w:val="2"/>
          <w:numId w:val="47"/>
        </w:numPr>
        <w:tabs>
          <w:tab w:val="left" w:pos="1025"/>
        </w:tabs>
        <w:ind w:right="634"/>
        <w:jc w:val="both"/>
        <w:rPr>
          <w:sz w:val="24"/>
        </w:rPr>
      </w:pPr>
      <w:r>
        <w:rPr>
          <w:rFonts w:hint="default"/>
          <w:sz w:val="24"/>
        </w:rPr>
        <w:t>Circle (Bubble)</w:t>
      </w:r>
      <w:r>
        <w:rPr>
          <w:rFonts w:hint="default"/>
          <w:sz w:val="24"/>
          <w:lang w:val="en-IN"/>
        </w:rPr>
        <w:t>: Represents a process that transforms incoming data flows into outgoing data flows.</w:t>
      </w:r>
    </w:p>
    <w:p w14:paraId="527144BC">
      <w:pPr>
        <w:pStyle w:val="7"/>
        <w:jc w:val="both"/>
        <w:rPr>
          <w:b w:val="0"/>
          <w:sz w:val="15"/>
        </w:rPr>
      </w:pPr>
      <w:r>
        <mc:AlternateContent>
          <mc:Choice Requires="wps">
            <w:drawing>
              <wp:anchor distT="0" distB="0" distL="0" distR="0" simplePos="0" relativeHeight="251663360" behindDoc="1" locked="0" layoutInCell="1" allowOverlap="1">
                <wp:simplePos x="0" y="0"/>
                <wp:positionH relativeFrom="page">
                  <wp:posOffset>3089275</wp:posOffset>
                </wp:positionH>
                <wp:positionV relativeFrom="paragraph">
                  <wp:posOffset>125095</wp:posOffset>
                </wp:positionV>
                <wp:extent cx="800100" cy="800100"/>
                <wp:effectExtent l="0" t="0" r="0" b="0"/>
                <wp:wrapTopAndBottom/>
                <wp:docPr id="24" name="Graphic 24"/>
                <wp:cNvGraphicFramePr/>
                <a:graphic xmlns:a="http://schemas.openxmlformats.org/drawingml/2006/main">
                  <a:graphicData uri="http://schemas.microsoft.com/office/word/2010/wordprocessingShape">
                    <wps:wsp>
                      <wps:cNvSpPr/>
                      <wps:spPr>
                        <a:xfrm>
                          <a:off x="0" y="0"/>
                          <a:ext cx="800100" cy="800100"/>
                        </a:xfrm>
                        <a:custGeom>
                          <a:avLst/>
                          <a:gdLst/>
                          <a:ahLst/>
                          <a:cxnLst/>
                          <a:rect l="l" t="t" r="r" b="b"/>
                          <a:pathLst>
                            <a:path w="800100" h="800100">
                              <a:moveTo>
                                <a:pt x="0" y="400050"/>
                              </a:moveTo>
                              <a:lnTo>
                                <a:pt x="2690" y="353388"/>
                              </a:lnTo>
                              <a:lnTo>
                                <a:pt x="10563" y="308310"/>
                              </a:lnTo>
                              <a:lnTo>
                                <a:pt x="23318" y="265114"/>
                              </a:lnTo>
                              <a:lnTo>
                                <a:pt x="40654" y="224101"/>
                              </a:lnTo>
                              <a:lnTo>
                                <a:pt x="62273" y="185570"/>
                              </a:lnTo>
                              <a:lnTo>
                                <a:pt x="87874" y="149822"/>
                              </a:lnTo>
                              <a:lnTo>
                                <a:pt x="117157" y="117157"/>
                              </a:lnTo>
                              <a:lnTo>
                                <a:pt x="149822" y="87874"/>
                              </a:lnTo>
                              <a:lnTo>
                                <a:pt x="185570" y="62273"/>
                              </a:lnTo>
                              <a:lnTo>
                                <a:pt x="224101" y="40654"/>
                              </a:lnTo>
                              <a:lnTo>
                                <a:pt x="265114" y="23318"/>
                              </a:lnTo>
                              <a:lnTo>
                                <a:pt x="308310" y="10563"/>
                              </a:lnTo>
                              <a:lnTo>
                                <a:pt x="353388" y="2690"/>
                              </a:lnTo>
                              <a:lnTo>
                                <a:pt x="400050" y="0"/>
                              </a:lnTo>
                              <a:lnTo>
                                <a:pt x="446711" y="2690"/>
                              </a:lnTo>
                              <a:lnTo>
                                <a:pt x="491789" y="10563"/>
                              </a:lnTo>
                              <a:lnTo>
                                <a:pt x="534985" y="23318"/>
                              </a:lnTo>
                              <a:lnTo>
                                <a:pt x="575998" y="40654"/>
                              </a:lnTo>
                              <a:lnTo>
                                <a:pt x="614529" y="62273"/>
                              </a:lnTo>
                              <a:lnTo>
                                <a:pt x="650277" y="87874"/>
                              </a:lnTo>
                              <a:lnTo>
                                <a:pt x="682942" y="117157"/>
                              </a:lnTo>
                              <a:lnTo>
                                <a:pt x="712225" y="149822"/>
                              </a:lnTo>
                              <a:lnTo>
                                <a:pt x="737826" y="185570"/>
                              </a:lnTo>
                              <a:lnTo>
                                <a:pt x="759445" y="224101"/>
                              </a:lnTo>
                              <a:lnTo>
                                <a:pt x="776781" y="265114"/>
                              </a:lnTo>
                              <a:lnTo>
                                <a:pt x="789536" y="308310"/>
                              </a:lnTo>
                              <a:lnTo>
                                <a:pt x="797409" y="353388"/>
                              </a:lnTo>
                              <a:lnTo>
                                <a:pt x="800100" y="400050"/>
                              </a:lnTo>
                              <a:lnTo>
                                <a:pt x="797409" y="446711"/>
                              </a:lnTo>
                              <a:lnTo>
                                <a:pt x="789536" y="491789"/>
                              </a:lnTo>
                              <a:lnTo>
                                <a:pt x="776781" y="534985"/>
                              </a:lnTo>
                              <a:lnTo>
                                <a:pt x="759445" y="575998"/>
                              </a:lnTo>
                              <a:lnTo>
                                <a:pt x="737826" y="614529"/>
                              </a:lnTo>
                              <a:lnTo>
                                <a:pt x="712225" y="650277"/>
                              </a:lnTo>
                              <a:lnTo>
                                <a:pt x="682942" y="682942"/>
                              </a:lnTo>
                              <a:lnTo>
                                <a:pt x="650277" y="712225"/>
                              </a:lnTo>
                              <a:lnTo>
                                <a:pt x="614529" y="737826"/>
                              </a:lnTo>
                              <a:lnTo>
                                <a:pt x="575998" y="759445"/>
                              </a:lnTo>
                              <a:lnTo>
                                <a:pt x="534985" y="776781"/>
                              </a:lnTo>
                              <a:lnTo>
                                <a:pt x="491789" y="789536"/>
                              </a:lnTo>
                              <a:lnTo>
                                <a:pt x="446711" y="797409"/>
                              </a:lnTo>
                              <a:lnTo>
                                <a:pt x="400050" y="800100"/>
                              </a:lnTo>
                              <a:lnTo>
                                <a:pt x="353388" y="797409"/>
                              </a:lnTo>
                              <a:lnTo>
                                <a:pt x="308310" y="789536"/>
                              </a:lnTo>
                              <a:lnTo>
                                <a:pt x="265114" y="776781"/>
                              </a:lnTo>
                              <a:lnTo>
                                <a:pt x="224101" y="759445"/>
                              </a:lnTo>
                              <a:lnTo>
                                <a:pt x="185570" y="737826"/>
                              </a:lnTo>
                              <a:lnTo>
                                <a:pt x="149822" y="712225"/>
                              </a:lnTo>
                              <a:lnTo>
                                <a:pt x="117157" y="682942"/>
                              </a:lnTo>
                              <a:lnTo>
                                <a:pt x="87874" y="650277"/>
                              </a:lnTo>
                              <a:lnTo>
                                <a:pt x="62273" y="614529"/>
                              </a:lnTo>
                              <a:lnTo>
                                <a:pt x="40654" y="575998"/>
                              </a:lnTo>
                              <a:lnTo>
                                <a:pt x="23318" y="534985"/>
                              </a:lnTo>
                              <a:lnTo>
                                <a:pt x="10563" y="491789"/>
                              </a:lnTo>
                              <a:lnTo>
                                <a:pt x="2690" y="446711"/>
                              </a:lnTo>
                              <a:lnTo>
                                <a:pt x="0" y="400050"/>
                              </a:lnTo>
                              <a:close/>
                            </a:path>
                          </a:pathLst>
                        </a:custGeom>
                        <a:ln w="9525">
                          <a:solidFill>
                            <a:srgbClr val="000000"/>
                          </a:solidFill>
                          <a:prstDash val="solid"/>
                        </a:ln>
                      </wps:spPr>
                      <wps:bodyPr wrap="square" lIns="0" tIns="0" rIns="0" bIns="0" rtlCol="0">
                        <a:noAutofit/>
                      </wps:bodyPr>
                    </wps:wsp>
                  </a:graphicData>
                </a:graphic>
              </wp:anchor>
            </w:drawing>
          </mc:Choice>
          <mc:Fallback>
            <w:pict>
              <v:shape id="Graphic 24" o:spid="_x0000_s1026" o:spt="100" style="position:absolute;left:0pt;margin-left:243.25pt;margin-top:9.85pt;height:63pt;width:63pt;mso-position-horizontal-relative:page;mso-wrap-distance-bottom:0pt;mso-wrap-distance-top:0pt;z-index:-251653120;mso-width-relative:page;mso-height-relative:page;" filled="f" stroked="t" coordsize="800100,800100" o:gfxdata="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" path="m0,400050l2690,353388,10563,308310,23318,265114,40654,224101,62273,185570,87874,149822,117157,117157,149822,87874,185570,62273,224101,40654,265114,23318,308310,10563,353388,2690,400050,0,446711,2690,491789,10563,534985,23318,575998,40654,614529,62273,650277,87874,682942,117157,712225,149822,737826,185570,759445,224101,776781,265114,789536,308310,797409,353388,800100,400050,797409,446711,789536,491789,776781,534985,759445,575998,737826,614529,712225,650277,682942,682942,650277,712225,614529,737826,575998,759445,534985,776781,491789,789536,446711,797409,400050,800100,353388,797409,308310,789536,265114,776781,224101,759445,185570,737826,149822,712225,117157,682942,87874,650277,62273,614529,40654,575998,23318,534985,10563,491789,2690,446711,0,400050xe">
                <v:fill on="f" focussize="0,0"/>
                <v:stroke color="#000000" joinstyle="round"/>
                <v:imagedata o:title=""/>
                <o:lock v:ext="edit" aspectratio="f"/>
                <v:textbox inset="0mm,0mm,0mm,0mm"/>
                <w10:wrap type="topAndBottom"/>
              </v:shape>
            </w:pict>
          </mc:Fallback>
        </mc:AlternateContent>
      </w:r>
    </w:p>
    <w:p w14:paraId="0E24401A">
      <w:pPr>
        <w:pStyle w:val="7"/>
        <w:jc w:val="both"/>
        <w:rPr>
          <w:b w:val="0"/>
        </w:rPr>
      </w:pPr>
    </w:p>
    <w:p w14:paraId="4E482D0F">
      <w:pPr>
        <w:pStyle w:val="15"/>
        <w:numPr>
          <w:ilvl w:val="2"/>
          <w:numId w:val="47"/>
        </w:numPr>
        <w:tabs>
          <w:tab w:val="left" w:pos="845"/>
          <w:tab w:val="left" w:pos="1025"/>
        </w:tabs>
        <w:ind w:left="845" w:right="3195" w:hanging="180"/>
        <w:jc w:val="both"/>
        <w:rPr>
          <w:sz w:val="24"/>
        </w:rPr>
      </w:pPr>
      <w:r>
        <w:rPr>
          <w:rFonts w:hint="default"/>
          <w:sz w:val="24"/>
          <w:lang w:val="en-IN"/>
        </w:rPr>
        <w:t xml:space="preserve">   </w:t>
      </w:r>
      <w:r>
        <w:rPr>
          <w:rFonts w:hint="default"/>
          <w:sz w:val="24"/>
        </w:rPr>
        <w:t>Open Rectangle:</w:t>
      </w:r>
      <w:r>
        <w:rPr>
          <w:rFonts w:hint="default"/>
          <w:sz w:val="24"/>
          <w:lang w:val="en-IN"/>
        </w:rPr>
        <w:t xml:space="preserve"> Denotes a data store, representing data at rest or a temporary repository of data.</w:t>
      </w:r>
    </w:p>
    <w:p w14:paraId="2599FA04">
      <w:pPr>
        <w:pStyle w:val="7"/>
        <w:jc w:val="both"/>
        <w:rPr>
          <w:b w:val="0"/>
          <w:sz w:val="20"/>
        </w:rPr>
      </w:pPr>
    </w:p>
    <w:p w14:paraId="39B0E2CE">
      <w:pPr>
        <w:pStyle w:val="7"/>
        <w:jc w:val="both"/>
        <w:rPr>
          <w:b w:val="0"/>
          <w:sz w:val="20"/>
        </w:rPr>
      </w:pPr>
      <w:r>
        <mc:AlternateContent>
          <mc:Choice Requires="wps">
            <w:drawing>
              <wp:anchor distT="0" distB="0" distL="0" distR="0" simplePos="0" relativeHeight="251664384" behindDoc="1" locked="0" layoutInCell="1" allowOverlap="1">
                <wp:simplePos x="0" y="0"/>
                <wp:positionH relativeFrom="page">
                  <wp:posOffset>2974975</wp:posOffset>
                </wp:positionH>
                <wp:positionV relativeFrom="paragraph">
                  <wp:posOffset>182880</wp:posOffset>
                </wp:positionV>
                <wp:extent cx="1257300" cy="1270"/>
                <wp:effectExtent l="0" t="0" r="0" b="0"/>
                <wp:wrapTopAndBottom/>
                <wp:docPr id="25" name="Graphic 25"/>
                <wp:cNvGraphicFramePr/>
                <a:graphic xmlns:a="http://schemas.openxmlformats.org/drawingml/2006/main">
                  <a:graphicData uri="http://schemas.microsoft.com/office/word/2010/wordprocessingShape">
                    <wps:wsp>
                      <wps:cNvSpPr/>
                      <wps:spPr>
                        <a:xfrm>
                          <a:off x="0" y="0"/>
                          <a:ext cx="1257300" cy="1270"/>
                        </a:xfrm>
                        <a:custGeom>
                          <a:avLst/>
                          <a:gdLst/>
                          <a:ahLst/>
                          <a:cxnLst/>
                          <a:rect l="l" t="t" r="r" b="b"/>
                          <a:pathLst>
                            <a:path w="1257300">
                              <a:moveTo>
                                <a:pt x="0" y="0"/>
                              </a:moveTo>
                              <a:lnTo>
                                <a:pt x="1257300" y="0"/>
                              </a:lnTo>
                            </a:path>
                          </a:pathLst>
                        </a:custGeom>
                        <a:ln w="9525">
                          <a:solidFill>
                            <a:srgbClr val="000000"/>
                          </a:solidFill>
                          <a:prstDash val="solid"/>
                        </a:ln>
                      </wps:spPr>
                      <wps:bodyPr wrap="square" lIns="0" tIns="0" rIns="0" bIns="0" rtlCol="0">
                        <a:noAutofit/>
                      </wps:bodyPr>
                    </wps:wsp>
                  </a:graphicData>
                </a:graphic>
              </wp:anchor>
            </w:drawing>
          </mc:Choice>
          <mc:Fallback>
            <w:pict>
              <v:shape id="Graphic 25" o:spid="_x0000_s1026" o:spt="100" style="position:absolute;left:0pt;margin-left:234.25pt;margin-top:14.4pt;height:0.1pt;width:99pt;mso-position-horizontal-relative:page;mso-wrap-distance-bottom:0pt;mso-wrap-distance-top:0pt;z-index:-251652096;mso-width-relative:page;mso-height-relative:page;" filled="f" stroked="t" coordsize="1257300,1" o:gfxdata="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bG8B8NUAAAAJAQAADwAAAAAAAAABACAA&#10;AAAiAAAAZHJzL2Rvd25yZXYueG1sUEsBAhQAFAAAAAgAh07iQI92uFcQAgAAfAQAAA4AAAAAAAAA&#10;AQAgAAAAJAEAAGRycy9lMm9Eb2MueG1sUEsFBgAAAAAGAAYAWQEAAKYFAAAAAA==&#10;" path="m0,0l1257300,0e">
                <v:fill on="f" focussize="0,0"/>
                <v:stroke color="#000000" joinstyle="round"/>
                <v:imagedata o:title=""/>
                <o:lock v:ext="edit" aspectratio="f"/>
                <v:textbox inset="0mm,0mm,0mm,0mm"/>
                <w10:wrap type="topAndBottom"/>
              </v:shape>
            </w:pict>
          </mc:Fallback>
        </mc:AlternateContent>
      </w:r>
    </w:p>
    <w:p w14:paraId="003FD1DB">
      <w:pPr>
        <w:pStyle w:val="7"/>
        <w:jc w:val="both"/>
        <w:rPr>
          <w:b w:val="0"/>
          <w:sz w:val="20"/>
        </w:rPr>
      </w:pPr>
    </w:p>
    <w:p w14:paraId="01857D7E">
      <w:pPr>
        <w:pStyle w:val="7"/>
        <w:jc w:val="both"/>
        <w:rPr>
          <w:b w:val="0"/>
          <w:sz w:val="20"/>
        </w:rPr>
      </w:pPr>
      <w:r>
        <mc:AlternateContent>
          <mc:Choice Requires="wps">
            <w:drawing>
              <wp:anchor distT="0" distB="0" distL="0" distR="0" simplePos="0" relativeHeight="251665408" behindDoc="1" locked="0" layoutInCell="1" allowOverlap="1">
                <wp:simplePos x="0" y="0"/>
                <wp:positionH relativeFrom="page">
                  <wp:posOffset>2974975</wp:posOffset>
                </wp:positionH>
                <wp:positionV relativeFrom="paragraph">
                  <wp:posOffset>191770</wp:posOffset>
                </wp:positionV>
                <wp:extent cx="1257300" cy="1270"/>
                <wp:effectExtent l="0" t="0" r="0" b="0"/>
                <wp:wrapTopAndBottom/>
                <wp:docPr id="26" name="Graphic 26"/>
                <wp:cNvGraphicFramePr/>
                <a:graphic xmlns:a="http://schemas.openxmlformats.org/drawingml/2006/main">
                  <a:graphicData uri="http://schemas.microsoft.com/office/word/2010/wordprocessingShape">
                    <wps:wsp>
                      <wps:cNvSpPr/>
                      <wps:spPr>
                        <a:xfrm>
                          <a:off x="0" y="0"/>
                          <a:ext cx="1257300" cy="1270"/>
                        </a:xfrm>
                        <a:custGeom>
                          <a:avLst/>
                          <a:gdLst/>
                          <a:ahLst/>
                          <a:cxnLst/>
                          <a:rect l="l" t="t" r="r" b="b"/>
                          <a:pathLst>
                            <a:path w="1257300">
                              <a:moveTo>
                                <a:pt x="0" y="0"/>
                              </a:moveTo>
                              <a:lnTo>
                                <a:pt x="1257300" y="0"/>
                              </a:lnTo>
                            </a:path>
                          </a:pathLst>
                        </a:custGeom>
                        <a:ln w="9525">
                          <a:solidFill>
                            <a:srgbClr val="000000"/>
                          </a:solidFill>
                          <a:prstDash val="solid"/>
                        </a:ln>
                      </wps:spPr>
                      <wps:bodyPr wrap="square" lIns="0" tIns="0" rIns="0" bIns="0" rtlCol="0">
                        <a:noAutofit/>
                      </wps:bodyPr>
                    </wps:wsp>
                  </a:graphicData>
                </a:graphic>
              </wp:anchor>
            </w:drawing>
          </mc:Choice>
          <mc:Fallback>
            <w:pict>
              <v:shape id="Graphic 26" o:spid="_x0000_s1026" o:spt="100" style="position:absolute;left:0pt;margin-left:234.25pt;margin-top:15.1pt;height:0.1pt;width:99pt;mso-position-horizontal-relative:page;mso-wrap-distance-bottom:0pt;mso-wrap-distance-top:0pt;z-index:-251651072;mso-width-relative:page;mso-height-relative:page;" filled="f" stroked="t" coordsize="1257300,1" o:gfxdata="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PUIRrtYAAAAJAQAADwAAAAAAAAAB&#10;ACAAAAAiAAAAZHJzL2Rvd25yZXYueG1sUEsBAhQAFAAAAAgAh07iQMIE9/USAgAAfAQAAA4AAAAA&#10;AAAAAQAgAAAAJQEAAGRycy9lMm9Eb2MueG1sUEsFBgAAAAAGAAYAWQEAAKkFAAAAAA==&#10;" path="m0,0l1257300,0e">
                <v:fill on="f" focussize="0,0"/>
                <v:stroke color="#000000" joinstyle="round"/>
                <v:imagedata o:title=""/>
                <o:lock v:ext="edit" aspectratio="f"/>
                <v:textbox inset="0mm,0mm,0mm,0mm"/>
                <w10:wrap type="topAndBottom"/>
              </v:shape>
            </w:pict>
          </mc:Fallback>
        </mc:AlternateContent>
      </w:r>
    </w:p>
    <w:p w14:paraId="52BFA1DB">
      <w:pPr>
        <w:pStyle w:val="4"/>
        <w:tabs>
          <w:tab w:val="left" w:pos="724"/>
        </w:tabs>
        <w:ind w:left="305"/>
        <w:jc w:val="both"/>
      </w:pPr>
    </w:p>
    <w:p w14:paraId="29BF6971">
      <w:pPr>
        <w:pStyle w:val="4"/>
        <w:numPr>
          <w:ilvl w:val="1"/>
          <w:numId w:val="47"/>
        </w:numPr>
        <w:tabs>
          <w:tab w:val="left" w:pos="724"/>
        </w:tabs>
        <w:ind w:left="724" w:hanging="419"/>
        <w:jc w:val="both"/>
        <w:rPr>
          <w:sz w:val="24"/>
          <w:szCs w:val="24"/>
        </w:rPr>
      </w:pPr>
      <w:r>
        <w:rPr>
          <w:sz w:val="24"/>
          <w:szCs w:val="24"/>
        </w:rPr>
        <w:t>Context</w:t>
      </w:r>
      <w:r>
        <w:rPr>
          <w:spacing w:val="-5"/>
          <w:sz w:val="24"/>
          <w:szCs w:val="24"/>
        </w:rPr>
        <w:t xml:space="preserve"> </w:t>
      </w:r>
      <w:r>
        <w:rPr>
          <w:sz w:val="24"/>
          <w:szCs w:val="24"/>
        </w:rPr>
        <w:t>Level</w:t>
      </w:r>
      <w:r>
        <w:rPr>
          <w:spacing w:val="-7"/>
          <w:sz w:val="24"/>
          <w:szCs w:val="24"/>
        </w:rPr>
        <w:t xml:space="preserve"> </w:t>
      </w:r>
      <w:r>
        <w:rPr>
          <w:spacing w:val="-2"/>
          <w:sz w:val="24"/>
          <w:szCs w:val="24"/>
        </w:rPr>
        <w:t>Diagram</w:t>
      </w:r>
    </w:p>
    <w:p w14:paraId="697255E9">
      <w:pPr>
        <w:ind w:left="305" w:right="1203"/>
        <w:jc w:val="both"/>
        <w:rPr>
          <w:sz w:val="24"/>
        </w:rPr>
      </w:pPr>
    </w:p>
    <w:p w14:paraId="32FFCF62">
      <w:pPr>
        <w:ind w:left="305" w:right="4"/>
        <w:jc w:val="left"/>
        <w:rPr>
          <w:rFonts w:hint="default"/>
          <w:sz w:val="24"/>
        </w:rPr>
      </w:pPr>
      <w:r>
        <w:rPr>
          <w:rFonts w:hint="default"/>
          <w:sz w:val="24"/>
        </w:rPr>
        <w:t>The context level diagram, also known as the zero level DFD, provides an overall context of the system and its operating environment. It shows the whole system as a single process and helps in understanding the system boundaries and interactions with external entities.</w:t>
      </w:r>
    </w:p>
    <w:p w14:paraId="341952D8">
      <w:pPr>
        <w:ind w:left="305" w:right="4"/>
        <w:jc w:val="left"/>
        <w:rPr>
          <w:rFonts w:hint="default"/>
          <w:sz w:val="24"/>
        </w:rPr>
      </w:pPr>
    </w:p>
    <w:p w14:paraId="6D0780C0">
      <w:pPr>
        <w:numPr>
          <w:ilvl w:val="0"/>
          <w:numId w:val="49"/>
        </w:numPr>
        <w:ind w:left="305" w:right="4"/>
        <w:jc w:val="left"/>
        <w:rPr>
          <w:rFonts w:hint="default"/>
          <w:sz w:val="24"/>
          <w:lang w:val="en-IN"/>
        </w:rPr>
      </w:pPr>
      <w:r>
        <w:rPr>
          <w:rFonts w:hint="default"/>
          <w:sz w:val="24"/>
          <w:lang w:val="en-IN"/>
        </w:rPr>
        <w:t>Context Level Diagram Explanation:</w:t>
      </w:r>
    </w:p>
    <w:p w14:paraId="4DE2007F">
      <w:pPr>
        <w:widowControl w:val="0"/>
        <w:numPr>
          <w:ilvl w:val="0"/>
          <w:numId w:val="0"/>
        </w:numPr>
        <w:autoSpaceDE w:val="0"/>
        <w:autoSpaceDN w:val="0"/>
        <w:ind w:right="4" w:rightChars="0"/>
        <w:jc w:val="left"/>
        <w:rPr>
          <w:rFonts w:hint="default"/>
          <w:sz w:val="24"/>
          <w:lang w:val="en-IN"/>
        </w:rPr>
      </w:pPr>
      <w:r>
        <w:rPr>
          <w:rFonts w:hint="default"/>
          <w:sz w:val="24"/>
          <w:lang w:val="en-IN"/>
        </w:rPr>
        <w:t xml:space="preserve">     -The context diagram encapsulates the entire system as a single process.</w:t>
      </w:r>
    </w:p>
    <w:p w14:paraId="37FA46D8">
      <w:pPr>
        <w:widowControl w:val="0"/>
        <w:numPr>
          <w:ilvl w:val="0"/>
          <w:numId w:val="0"/>
        </w:numPr>
        <w:autoSpaceDE w:val="0"/>
        <w:autoSpaceDN w:val="0"/>
        <w:ind w:right="4" w:rightChars="0"/>
        <w:jc w:val="left"/>
        <w:rPr>
          <w:rFonts w:hint="default"/>
          <w:sz w:val="24"/>
          <w:lang w:val="en-IN"/>
        </w:rPr>
      </w:pPr>
    </w:p>
    <w:p w14:paraId="5E655263">
      <w:pPr>
        <w:widowControl w:val="0"/>
        <w:numPr>
          <w:ilvl w:val="0"/>
          <w:numId w:val="0"/>
        </w:numPr>
        <w:autoSpaceDE w:val="0"/>
        <w:autoSpaceDN w:val="0"/>
        <w:ind w:left="360" w:right="4" w:rightChars="0" w:hanging="360" w:hangingChars="150"/>
        <w:jc w:val="left"/>
        <w:rPr>
          <w:rFonts w:hint="default"/>
          <w:sz w:val="24"/>
          <w:lang w:val="en-IN"/>
        </w:rPr>
      </w:pPr>
      <w:r>
        <w:rPr>
          <w:rFonts w:hint="default"/>
          <w:sz w:val="24"/>
          <w:lang w:val="en-IN"/>
        </w:rPr>
        <w:t xml:space="preserve">     -It identifies external entities interacting with the system, such as users and other systems, and shows the data flows between these entities and the system.</w:t>
      </w:r>
    </w:p>
    <w:p w14:paraId="7D1030A3">
      <w:pPr>
        <w:widowControl w:val="0"/>
        <w:numPr>
          <w:ilvl w:val="0"/>
          <w:numId w:val="0"/>
        </w:numPr>
        <w:autoSpaceDE w:val="0"/>
        <w:autoSpaceDN w:val="0"/>
        <w:ind w:left="360" w:right="4" w:rightChars="0" w:hanging="360" w:hangingChars="150"/>
        <w:jc w:val="left"/>
        <w:rPr>
          <w:rFonts w:hint="default"/>
          <w:sz w:val="24"/>
          <w:lang w:val="en-IN"/>
        </w:rPr>
      </w:pPr>
    </w:p>
    <w:p w14:paraId="2A81A7FA">
      <w:pPr>
        <w:widowControl w:val="0"/>
        <w:numPr>
          <w:ilvl w:val="0"/>
          <w:numId w:val="0"/>
        </w:numPr>
        <w:autoSpaceDE w:val="0"/>
        <w:autoSpaceDN w:val="0"/>
        <w:ind w:left="360" w:right="4" w:rightChars="0" w:hanging="360" w:hangingChars="150"/>
        <w:jc w:val="left"/>
        <w:rPr>
          <w:rFonts w:hint="default"/>
          <w:sz w:val="24"/>
          <w:lang w:val="en-IN"/>
        </w:rPr>
      </w:pPr>
      <w:r>
        <w:rPr>
          <w:rFonts w:hint="default"/>
          <w:sz w:val="24"/>
          <w:lang w:val="en-IN"/>
        </w:rPr>
        <w:t xml:space="preserve">     -This high-level diagram is crucial for stakeholders to grasp the system’s scope and boundaries.</w:t>
      </w:r>
    </w:p>
    <w:p w14:paraId="457BD399">
      <w:pPr>
        <w:widowControl w:val="0"/>
        <w:numPr>
          <w:ilvl w:val="0"/>
          <w:numId w:val="0"/>
        </w:numPr>
        <w:autoSpaceDE w:val="0"/>
        <w:autoSpaceDN w:val="0"/>
        <w:ind w:right="4" w:rightChars="0"/>
        <w:jc w:val="left"/>
        <w:rPr>
          <w:rFonts w:hint="default"/>
          <w:sz w:val="24"/>
          <w:lang w:val="en-IN"/>
        </w:rPr>
      </w:pPr>
    </w:p>
    <w:p w14:paraId="77AD52E5">
      <w:pPr>
        <w:numPr>
          <w:ilvl w:val="0"/>
          <w:numId w:val="0"/>
        </w:numPr>
        <w:ind w:right="4" w:rightChars="0"/>
        <w:jc w:val="left"/>
        <w:rPr>
          <w:rFonts w:hint="default"/>
          <w:sz w:val="24"/>
          <w:lang w:val="en-IN"/>
        </w:rPr>
      </w:pPr>
    </w:p>
    <w:p w14:paraId="530FBA75">
      <w:pPr>
        <w:numPr>
          <w:ilvl w:val="0"/>
          <w:numId w:val="0"/>
        </w:numPr>
        <w:ind w:right="4" w:rightChars="0"/>
        <w:jc w:val="left"/>
        <w:rPr>
          <w:rFonts w:hint="default"/>
          <w:b/>
          <w:bCs/>
          <w:sz w:val="24"/>
          <w:lang w:val="en-IN"/>
        </w:rPr>
      </w:pPr>
      <w:r>
        <w:rPr>
          <w:rFonts w:hint="default"/>
          <w:sz w:val="24"/>
          <w:lang w:val="en-IN"/>
        </w:rPr>
        <w:t xml:space="preserve">     </w:t>
      </w:r>
      <w:r>
        <w:rPr>
          <w:rFonts w:hint="default"/>
          <w:b/>
          <w:bCs/>
          <w:sz w:val="24"/>
          <w:lang w:val="en-IN"/>
        </w:rPr>
        <w:t>6.3 Level 1 DFD</w:t>
      </w:r>
    </w:p>
    <w:p w14:paraId="262F0F7D">
      <w:pPr>
        <w:numPr>
          <w:ilvl w:val="0"/>
          <w:numId w:val="0"/>
        </w:numPr>
        <w:ind w:right="4" w:rightChars="0"/>
        <w:jc w:val="left"/>
        <w:rPr>
          <w:rFonts w:hint="default"/>
          <w:b/>
          <w:bCs/>
          <w:sz w:val="24"/>
          <w:lang w:val="en-IN"/>
        </w:rPr>
      </w:pPr>
    </w:p>
    <w:p w14:paraId="07255217">
      <w:pPr>
        <w:numPr>
          <w:ilvl w:val="0"/>
          <w:numId w:val="0"/>
        </w:numPr>
        <w:ind w:left="360" w:right="4" w:rightChars="0" w:hanging="360" w:hangingChars="150"/>
        <w:jc w:val="left"/>
        <w:rPr>
          <w:rFonts w:hint="default"/>
          <w:b w:val="0"/>
          <w:bCs w:val="0"/>
          <w:sz w:val="24"/>
          <w:lang w:val="en-IN"/>
        </w:rPr>
      </w:pPr>
      <w:r>
        <w:rPr>
          <w:rFonts w:hint="default"/>
          <w:b/>
          <w:bCs/>
          <w:sz w:val="24"/>
          <w:lang w:val="en-IN"/>
        </w:rPr>
        <w:t xml:space="preserve">     </w:t>
      </w:r>
      <w:r>
        <w:rPr>
          <w:rFonts w:hint="default"/>
          <w:b w:val="0"/>
          <w:bCs w:val="0"/>
          <w:sz w:val="24"/>
          <w:lang w:val="en-IN"/>
        </w:rPr>
        <w:t>Level 1 DFD breaks down the main process into sub-processes, providing a more detailed view of the system’s data flow. This level helps in understanding specific processes and their    interactions within the system.</w:t>
      </w:r>
    </w:p>
    <w:p w14:paraId="256B945C">
      <w:pPr>
        <w:numPr>
          <w:ilvl w:val="0"/>
          <w:numId w:val="0"/>
        </w:numPr>
        <w:ind w:left="360" w:right="4" w:rightChars="0" w:hanging="360" w:hangingChars="150"/>
        <w:jc w:val="left"/>
        <w:rPr>
          <w:rFonts w:hint="default"/>
          <w:b w:val="0"/>
          <w:bCs w:val="0"/>
          <w:sz w:val="24"/>
          <w:lang w:val="en-IN"/>
        </w:rPr>
      </w:pPr>
    </w:p>
    <w:p w14:paraId="4C320997">
      <w:pPr>
        <w:numPr>
          <w:ilvl w:val="0"/>
          <w:numId w:val="50"/>
        </w:numPr>
        <w:ind w:left="360" w:leftChars="0" w:right="4" w:rightChars="0" w:firstLine="0" w:firstLineChars="0"/>
        <w:jc w:val="left"/>
        <w:rPr>
          <w:rFonts w:hint="default"/>
          <w:b w:val="0"/>
          <w:bCs w:val="0"/>
          <w:sz w:val="24"/>
          <w:lang w:val="en-IN"/>
        </w:rPr>
      </w:pPr>
      <w:r>
        <w:rPr>
          <w:rFonts w:hint="default"/>
          <w:b w:val="0"/>
          <w:bCs w:val="0"/>
          <w:sz w:val="24"/>
          <w:lang w:val="en-IN"/>
        </w:rPr>
        <w:t>Level 1 DFD Explanation:</w:t>
      </w:r>
    </w:p>
    <w:p w14:paraId="1EFB9D76">
      <w:pPr>
        <w:numPr>
          <w:ilvl w:val="0"/>
          <w:numId w:val="0"/>
        </w:numPr>
        <w:ind w:left="360" w:leftChars="0" w:right="4" w:rightChars="0"/>
        <w:jc w:val="left"/>
        <w:rPr>
          <w:rFonts w:hint="default"/>
          <w:b w:val="0"/>
          <w:bCs w:val="0"/>
          <w:sz w:val="24"/>
          <w:lang w:val="en-IN"/>
        </w:rPr>
      </w:pPr>
      <w:r>
        <w:rPr>
          <w:rFonts w:hint="default"/>
          <w:b w:val="0"/>
          <w:bCs w:val="0"/>
          <w:sz w:val="24"/>
          <w:lang w:val="en-IN"/>
        </w:rPr>
        <w:t>-The Level 1 DFD decomposes the primary process into its major sub-processes, detailing the internal data flows between these processes.</w:t>
      </w:r>
    </w:p>
    <w:p w14:paraId="55F4FFD0">
      <w:pPr>
        <w:numPr>
          <w:ilvl w:val="0"/>
          <w:numId w:val="0"/>
        </w:numPr>
        <w:ind w:left="360" w:leftChars="0" w:right="4" w:rightChars="0"/>
        <w:jc w:val="left"/>
        <w:rPr>
          <w:rFonts w:hint="default"/>
          <w:b w:val="0"/>
          <w:bCs w:val="0"/>
          <w:sz w:val="24"/>
          <w:lang w:val="en-IN"/>
        </w:rPr>
      </w:pPr>
    </w:p>
    <w:p w14:paraId="1A9B3369">
      <w:pPr>
        <w:numPr>
          <w:ilvl w:val="0"/>
          <w:numId w:val="0"/>
        </w:numPr>
        <w:ind w:left="360" w:leftChars="0" w:right="4" w:rightChars="0"/>
        <w:jc w:val="left"/>
        <w:rPr>
          <w:rFonts w:hint="default"/>
          <w:b w:val="0"/>
          <w:bCs w:val="0"/>
          <w:sz w:val="24"/>
          <w:lang w:val="en-IN"/>
        </w:rPr>
      </w:pPr>
      <w:r>
        <w:rPr>
          <w:rFonts w:hint="default"/>
          <w:b w:val="0"/>
          <w:bCs w:val="0"/>
          <w:sz w:val="24"/>
          <w:lang w:val="en-IN"/>
        </w:rPr>
        <w:t>-It illustrates how data moves between various sub-processes and external entities, offering a clearer view of the system's functionality.</w:t>
      </w:r>
    </w:p>
    <w:p w14:paraId="21386E78">
      <w:pPr>
        <w:numPr>
          <w:ilvl w:val="0"/>
          <w:numId w:val="0"/>
        </w:numPr>
        <w:ind w:left="360" w:leftChars="0" w:right="4" w:rightChars="0"/>
        <w:jc w:val="left"/>
        <w:rPr>
          <w:rFonts w:hint="default"/>
          <w:b w:val="0"/>
          <w:bCs w:val="0"/>
          <w:sz w:val="24"/>
          <w:lang w:val="en-IN"/>
        </w:rPr>
      </w:pPr>
    </w:p>
    <w:p w14:paraId="686C399E">
      <w:pPr>
        <w:numPr>
          <w:ilvl w:val="0"/>
          <w:numId w:val="0"/>
        </w:numPr>
        <w:ind w:left="360" w:leftChars="0" w:right="4" w:rightChars="0"/>
        <w:jc w:val="left"/>
        <w:rPr>
          <w:rFonts w:hint="default"/>
          <w:b w:val="0"/>
          <w:bCs w:val="0"/>
          <w:sz w:val="24"/>
          <w:lang w:val="en-IN"/>
        </w:rPr>
      </w:pPr>
      <w:r>
        <w:rPr>
          <w:rFonts w:hint="default"/>
          <w:b w:val="0"/>
          <w:bCs w:val="0"/>
          <w:sz w:val="24"/>
          <w:lang w:val="en-IN"/>
        </w:rPr>
        <w:t>-This diagram is useful for developers and designers to understand the internal workings of the system.</w:t>
      </w:r>
    </w:p>
    <w:p w14:paraId="6EDDB841">
      <w:pPr>
        <w:numPr>
          <w:ilvl w:val="0"/>
          <w:numId w:val="0"/>
        </w:numPr>
        <w:ind w:left="360" w:leftChars="0" w:right="4" w:rightChars="0"/>
        <w:jc w:val="left"/>
        <w:rPr>
          <w:rFonts w:hint="default"/>
          <w:b w:val="0"/>
          <w:bCs w:val="0"/>
          <w:sz w:val="24"/>
          <w:lang w:val="en-IN"/>
        </w:rPr>
      </w:pPr>
    </w:p>
    <w:p w14:paraId="095687C8">
      <w:pPr>
        <w:numPr>
          <w:ilvl w:val="0"/>
          <w:numId w:val="0"/>
        </w:numPr>
        <w:ind w:left="360" w:leftChars="0" w:right="4" w:rightChars="0"/>
        <w:jc w:val="left"/>
        <w:rPr>
          <w:rFonts w:hint="default"/>
          <w:b w:val="0"/>
          <w:bCs w:val="0"/>
          <w:sz w:val="24"/>
          <w:lang w:val="en-IN"/>
        </w:rPr>
      </w:pPr>
    </w:p>
    <w:p w14:paraId="03AF8FD6">
      <w:pPr>
        <w:numPr>
          <w:ilvl w:val="0"/>
          <w:numId w:val="0"/>
        </w:numPr>
        <w:ind w:left="360" w:leftChars="0" w:right="4" w:rightChars="0"/>
        <w:jc w:val="left"/>
        <w:rPr>
          <w:rFonts w:hint="default"/>
          <w:b/>
          <w:bCs/>
          <w:sz w:val="24"/>
          <w:lang w:val="en-IN"/>
        </w:rPr>
      </w:pPr>
      <w:r>
        <w:rPr>
          <w:rFonts w:hint="default"/>
          <w:b/>
          <w:bCs/>
          <w:sz w:val="24"/>
          <w:lang w:val="en-IN"/>
        </w:rPr>
        <w:t>6.4 Level 2 DFD</w:t>
      </w:r>
    </w:p>
    <w:p w14:paraId="79363B08">
      <w:pPr>
        <w:numPr>
          <w:ilvl w:val="0"/>
          <w:numId w:val="0"/>
        </w:numPr>
        <w:ind w:left="360" w:leftChars="0" w:right="4" w:rightChars="0"/>
        <w:jc w:val="left"/>
        <w:rPr>
          <w:rFonts w:hint="default"/>
          <w:b/>
          <w:bCs/>
          <w:sz w:val="24"/>
          <w:lang w:val="en-IN"/>
        </w:rPr>
      </w:pPr>
    </w:p>
    <w:p w14:paraId="1808CCAE">
      <w:pPr>
        <w:numPr>
          <w:ilvl w:val="0"/>
          <w:numId w:val="0"/>
        </w:numPr>
        <w:ind w:left="360" w:leftChars="0" w:right="4" w:rightChars="0"/>
        <w:jc w:val="left"/>
        <w:rPr>
          <w:rFonts w:hint="default"/>
          <w:b w:val="0"/>
          <w:bCs w:val="0"/>
          <w:sz w:val="24"/>
          <w:lang w:val="en-IN"/>
        </w:rPr>
      </w:pPr>
      <w:r>
        <w:rPr>
          <w:rFonts w:hint="default"/>
          <w:b w:val="0"/>
          <w:bCs w:val="0"/>
          <w:sz w:val="24"/>
          <w:lang w:val="en-IN"/>
        </w:rPr>
        <w:t>Level 2 DFD offers an even more detailed breakdown of the processes depicted in the Level 1 DFD. It provides a granular view of the system, highlighting specific operations within each sub-process.</w:t>
      </w:r>
    </w:p>
    <w:p w14:paraId="56364530">
      <w:pPr>
        <w:numPr>
          <w:ilvl w:val="0"/>
          <w:numId w:val="0"/>
        </w:numPr>
        <w:ind w:left="360" w:leftChars="0" w:right="4" w:rightChars="0"/>
        <w:jc w:val="left"/>
        <w:rPr>
          <w:rFonts w:hint="default"/>
          <w:b w:val="0"/>
          <w:bCs w:val="0"/>
          <w:sz w:val="24"/>
          <w:lang w:val="en-IN"/>
        </w:rPr>
      </w:pPr>
    </w:p>
    <w:p w14:paraId="6CD6548D">
      <w:pPr>
        <w:numPr>
          <w:ilvl w:val="0"/>
          <w:numId w:val="51"/>
        </w:numPr>
        <w:ind w:left="360" w:leftChars="0" w:right="4" w:rightChars="0"/>
        <w:jc w:val="left"/>
        <w:rPr>
          <w:rFonts w:hint="default"/>
          <w:b w:val="0"/>
          <w:bCs w:val="0"/>
          <w:sz w:val="24"/>
          <w:lang w:val="en-IN"/>
        </w:rPr>
      </w:pPr>
      <w:r>
        <w:rPr>
          <w:rFonts w:hint="default"/>
          <w:b w:val="0"/>
          <w:bCs w:val="0"/>
          <w:sz w:val="24"/>
          <w:lang w:val="en-IN"/>
        </w:rPr>
        <w:t>Level 2 DFD Explanation:</w:t>
      </w:r>
    </w:p>
    <w:p w14:paraId="19478704">
      <w:pPr>
        <w:numPr>
          <w:ilvl w:val="0"/>
          <w:numId w:val="0"/>
        </w:numPr>
        <w:ind w:left="480" w:right="4" w:rightChars="0" w:hanging="480" w:hangingChars="200"/>
        <w:jc w:val="left"/>
        <w:rPr>
          <w:rFonts w:hint="default"/>
          <w:b w:val="0"/>
          <w:bCs w:val="0"/>
          <w:sz w:val="24"/>
          <w:lang w:val="en-IN"/>
        </w:rPr>
      </w:pPr>
      <w:r>
        <w:rPr>
          <w:rFonts w:hint="default"/>
          <w:b w:val="0"/>
          <w:bCs w:val="0"/>
          <w:sz w:val="24"/>
          <w:lang w:val="en-IN"/>
        </w:rPr>
        <w:t xml:space="preserve">      -The Level 2 DFD further decomposes the sub-processes from Level 1 into more detailed components.</w:t>
      </w:r>
    </w:p>
    <w:p w14:paraId="125378EC">
      <w:pPr>
        <w:numPr>
          <w:ilvl w:val="0"/>
          <w:numId w:val="0"/>
        </w:numPr>
        <w:ind w:left="480" w:right="4" w:rightChars="0" w:hanging="480" w:hangingChars="200"/>
        <w:jc w:val="left"/>
        <w:rPr>
          <w:rFonts w:hint="default"/>
          <w:b w:val="0"/>
          <w:bCs w:val="0"/>
          <w:sz w:val="24"/>
          <w:lang w:val="en-IN"/>
        </w:rPr>
      </w:pPr>
    </w:p>
    <w:p w14:paraId="3E92995A">
      <w:pPr>
        <w:numPr>
          <w:ilvl w:val="0"/>
          <w:numId w:val="0"/>
        </w:numPr>
        <w:ind w:left="480" w:right="4" w:rightChars="0" w:hanging="480" w:hangingChars="200"/>
        <w:jc w:val="left"/>
        <w:rPr>
          <w:rFonts w:hint="default"/>
          <w:b w:val="0"/>
          <w:bCs w:val="0"/>
          <w:sz w:val="24"/>
          <w:lang w:val="en-IN"/>
        </w:rPr>
      </w:pPr>
      <w:r>
        <w:rPr>
          <w:rFonts w:hint="default"/>
          <w:b w:val="0"/>
          <w:bCs w:val="0"/>
          <w:sz w:val="24"/>
          <w:lang w:val="en-IN"/>
        </w:rPr>
        <w:t xml:space="preserve">      -This level of detail helps in identifying specific data flows and storage requirements, ensuring that all aspects of data processing are covered.</w:t>
      </w:r>
    </w:p>
    <w:p w14:paraId="3460601D">
      <w:pPr>
        <w:numPr>
          <w:ilvl w:val="0"/>
          <w:numId w:val="0"/>
        </w:numPr>
        <w:ind w:left="480" w:right="4" w:rightChars="0" w:hanging="480" w:hangingChars="200"/>
        <w:jc w:val="left"/>
        <w:rPr>
          <w:rFonts w:hint="default"/>
          <w:b w:val="0"/>
          <w:bCs w:val="0"/>
          <w:sz w:val="24"/>
          <w:lang w:val="en-IN"/>
        </w:rPr>
      </w:pPr>
    </w:p>
    <w:p w14:paraId="3B9D6F7A">
      <w:pPr>
        <w:numPr>
          <w:ilvl w:val="0"/>
          <w:numId w:val="0"/>
        </w:numPr>
        <w:ind w:left="480" w:right="4" w:rightChars="0" w:hanging="480" w:hangingChars="200"/>
        <w:jc w:val="left"/>
        <w:rPr>
          <w:rFonts w:hint="default"/>
          <w:b w:val="0"/>
          <w:bCs w:val="0"/>
          <w:sz w:val="24"/>
          <w:lang w:val="en-IN"/>
        </w:rPr>
      </w:pPr>
      <w:r>
        <w:rPr>
          <w:rFonts w:hint="default"/>
          <w:b w:val="0"/>
          <w:bCs w:val="0"/>
          <w:sz w:val="24"/>
          <w:lang w:val="en-IN"/>
        </w:rPr>
        <w:t xml:space="preserve">      -It is particularly useful during the design and implementation phases to ensure all data handling aspects are properly addressed.</w:t>
      </w:r>
    </w:p>
    <w:p w14:paraId="0FE87840">
      <w:pPr>
        <w:numPr>
          <w:ilvl w:val="0"/>
          <w:numId w:val="0"/>
        </w:numPr>
        <w:ind w:left="480" w:right="4" w:rightChars="0" w:hanging="480" w:hangingChars="200"/>
        <w:jc w:val="left"/>
        <w:rPr>
          <w:rFonts w:hint="default"/>
          <w:b w:val="0"/>
          <w:bCs w:val="0"/>
          <w:sz w:val="24"/>
          <w:lang w:val="en-IN"/>
        </w:rPr>
      </w:pPr>
    </w:p>
    <w:p w14:paraId="229DC574">
      <w:pPr>
        <w:numPr>
          <w:ilvl w:val="0"/>
          <w:numId w:val="0"/>
        </w:numPr>
        <w:ind w:left="480" w:right="4" w:rightChars="0" w:hanging="480" w:hangingChars="200"/>
        <w:jc w:val="left"/>
        <w:rPr>
          <w:rFonts w:hint="default"/>
          <w:b w:val="0"/>
          <w:bCs w:val="0"/>
          <w:sz w:val="24"/>
          <w:lang w:val="en-IN"/>
        </w:rPr>
      </w:pPr>
      <w:r>
        <w:rPr>
          <w:rFonts w:hint="default"/>
          <w:b w:val="0"/>
          <w:bCs w:val="0"/>
          <w:sz w:val="24"/>
          <w:lang w:val="en-IN"/>
        </w:rPr>
        <w:t xml:space="preserve">      </w:t>
      </w:r>
    </w:p>
    <w:p w14:paraId="573D5ACA">
      <w:pPr>
        <w:numPr>
          <w:ilvl w:val="0"/>
          <w:numId w:val="0"/>
        </w:numPr>
        <w:ind w:right="4" w:rightChars="0"/>
        <w:jc w:val="left"/>
        <w:rPr>
          <w:rFonts w:hint="default"/>
          <w:b/>
          <w:bCs/>
          <w:sz w:val="24"/>
          <w:lang w:val="en-IN"/>
        </w:rPr>
      </w:pPr>
    </w:p>
    <w:p w14:paraId="1B746E57">
      <w:pPr>
        <w:pStyle w:val="7"/>
        <w:jc w:val="center"/>
        <w:rPr>
          <w:rFonts w:hint="default"/>
          <w:b w:val="0"/>
          <w:sz w:val="15"/>
          <w:lang w:val="en-IN"/>
        </w:rPr>
      </w:pPr>
      <w:r>
        <w:rPr>
          <w:rFonts w:hint="default"/>
          <w:b w:val="0"/>
          <w:sz w:val="15"/>
          <w:lang w:val="en-IN"/>
        </w:rPr>
        <w:drawing>
          <wp:inline distT="0" distB="0" distL="114300" distR="114300">
            <wp:extent cx="5943600" cy="5981065"/>
            <wp:effectExtent l="0" t="0" r="0" b="8255"/>
            <wp:docPr id="3" name="Picture 3" descr="Screenshot 2024-05-24 20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5-24 203050"/>
                    <pic:cNvPicPr>
                      <a:picLocks noChangeAspect="1"/>
                    </pic:cNvPicPr>
                  </pic:nvPicPr>
                  <pic:blipFill>
                    <a:blip r:embed="rId8"/>
                    <a:stretch>
                      <a:fillRect/>
                    </a:stretch>
                  </pic:blipFill>
                  <pic:spPr>
                    <a:xfrm>
                      <a:off x="0" y="0"/>
                      <a:ext cx="5943600" cy="5981065"/>
                    </a:xfrm>
                    <a:prstGeom prst="rect">
                      <a:avLst/>
                    </a:prstGeom>
                  </pic:spPr>
                </pic:pic>
              </a:graphicData>
            </a:graphic>
          </wp:inline>
        </w:drawing>
      </w:r>
    </w:p>
    <w:p w14:paraId="7850B5A3">
      <w:pPr>
        <w:ind w:left="380" w:right="703"/>
        <w:jc w:val="both"/>
        <w:rPr>
          <w:sz w:val="24"/>
          <w:lang w:val="en-IN"/>
        </w:rPr>
      </w:pPr>
    </w:p>
    <w:p w14:paraId="3EDC6C15">
      <w:pPr>
        <w:ind w:left="380" w:right="703"/>
        <w:jc w:val="center"/>
        <w:rPr>
          <w:sz w:val="24"/>
          <w:lang w:val="en-IN"/>
        </w:rPr>
      </w:pPr>
      <w:r>
        <w:rPr>
          <w:b/>
          <w:bCs/>
          <w:sz w:val="18"/>
          <w:szCs w:val="18"/>
          <w:lang w:val="en-IN"/>
        </w:rPr>
        <w:t xml:space="preserve">Fig 6.1 </w:t>
      </w:r>
      <w:r>
        <w:rPr>
          <w:sz w:val="18"/>
          <w:szCs w:val="18"/>
          <w:lang w:val="en-IN"/>
        </w:rPr>
        <w:t>Data Flow Diagram</w:t>
      </w:r>
    </w:p>
    <w:p w14:paraId="555E3AFD">
      <w:pPr>
        <w:jc w:val="both"/>
        <w:rPr>
          <w:sz w:val="24"/>
        </w:rPr>
      </w:pPr>
    </w:p>
    <w:p w14:paraId="1A62CA3A">
      <w:pPr>
        <w:jc w:val="both"/>
        <w:rPr>
          <w:sz w:val="24"/>
        </w:rPr>
      </w:pPr>
    </w:p>
    <w:p w14:paraId="090924B5">
      <w:pPr>
        <w:jc w:val="both"/>
        <w:rPr>
          <w:sz w:val="24"/>
          <w:lang w:val="en-IN"/>
        </w:rPr>
        <w:sectPr>
          <w:type w:val="nextColumn"/>
          <w:pgSz w:w="12240" w:h="15840"/>
          <w:pgMar w:top="1440" w:right="1440" w:bottom="1440" w:left="1440" w:header="0" w:footer="1000" w:gutter="0"/>
          <w:cols w:space="720" w:num="1"/>
        </w:sectPr>
      </w:pPr>
      <w:r>
        <w:rPr>
          <w:sz w:val="24"/>
          <w:lang w:val="en-IN"/>
        </w:rPr>
        <w:t xml:space="preserve"> </w:t>
      </w:r>
    </w:p>
    <w:p w14:paraId="72D2EB9A">
      <w:pPr>
        <w:pStyle w:val="7"/>
        <w:jc w:val="both"/>
        <w:rPr>
          <w:rFonts w:hint="default"/>
          <w:b w:val="0"/>
          <w:sz w:val="20"/>
          <w:lang w:val="en-IN"/>
        </w:rPr>
      </w:pPr>
      <w:r>
        <w:rPr>
          <w:rFonts w:hint="default"/>
          <w:b w:val="0"/>
          <w:sz w:val="20"/>
          <w:lang w:val="en-IN"/>
        </w:rPr>
        <w:drawing>
          <wp:inline distT="0" distB="0" distL="114300" distR="114300">
            <wp:extent cx="5229225" cy="6734175"/>
            <wp:effectExtent l="0" t="0" r="13335" b="1905"/>
            <wp:docPr id="4" name="Picture 4" descr="Screenshot 2024-05-24 203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5-24 203122"/>
                    <pic:cNvPicPr>
                      <a:picLocks noChangeAspect="1"/>
                    </pic:cNvPicPr>
                  </pic:nvPicPr>
                  <pic:blipFill>
                    <a:blip r:embed="rId9"/>
                    <a:stretch>
                      <a:fillRect/>
                    </a:stretch>
                  </pic:blipFill>
                  <pic:spPr>
                    <a:xfrm>
                      <a:off x="0" y="0"/>
                      <a:ext cx="5229225" cy="6734175"/>
                    </a:xfrm>
                    <a:prstGeom prst="rect">
                      <a:avLst/>
                    </a:prstGeom>
                  </pic:spPr>
                </pic:pic>
              </a:graphicData>
            </a:graphic>
          </wp:inline>
        </w:drawing>
      </w:r>
    </w:p>
    <w:p w14:paraId="6F8798C7">
      <w:pPr>
        <w:pStyle w:val="7"/>
        <w:ind w:left="305"/>
        <w:jc w:val="both"/>
        <w:rPr>
          <w:b w:val="0"/>
          <w:sz w:val="20"/>
        </w:rPr>
      </w:pPr>
    </w:p>
    <w:p w14:paraId="13C6543D">
      <w:pPr>
        <w:pStyle w:val="7"/>
        <w:jc w:val="both"/>
        <w:rPr>
          <w:b w:val="0"/>
        </w:rPr>
      </w:pPr>
    </w:p>
    <w:p w14:paraId="799FBE7E">
      <w:pPr>
        <w:ind w:right="703" w:firstLine="3602" w:firstLineChars="2000"/>
        <w:jc w:val="both"/>
        <w:rPr>
          <w:sz w:val="24"/>
          <w:lang w:val="en-IN"/>
        </w:rPr>
      </w:pPr>
      <w:r>
        <w:rPr>
          <w:b/>
          <w:bCs/>
          <w:sz w:val="18"/>
          <w:szCs w:val="18"/>
          <w:lang w:val="en-IN"/>
        </w:rPr>
        <w:t xml:space="preserve">Fig 6.2 </w:t>
      </w:r>
      <w:r>
        <w:rPr>
          <w:sz w:val="18"/>
          <w:szCs w:val="18"/>
          <w:lang w:val="en-IN"/>
        </w:rPr>
        <w:t>Level-1 DFD</w:t>
      </w:r>
    </w:p>
    <w:p w14:paraId="2C837496">
      <w:pPr>
        <w:pStyle w:val="7"/>
        <w:jc w:val="both"/>
        <w:rPr>
          <w:b w:val="0"/>
          <w:sz w:val="18"/>
        </w:rPr>
      </w:pPr>
    </w:p>
    <w:p w14:paraId="69A9C50A">
      <w:pPr>
        <w:pStyle w:val="7"/>
        <w:jc w:val="both"/>
        <w:rPr>
          <w:b w:val="0"/>
          <w:sz w:val="18"/>
        </w:rPr>
      </w:pPr>
    </w:p>
    <w:p w14:paraId="06D10AEA">
      <w:pPr>
        <w:pStyle w:val="7"/>
        <w:jc w:val="both"/>
        <w:rPr>
          <w:b w:val="0"/>
          <w:sz w:val="18"/>
        </w:rPr>
      </w:pPr>
    </w:p>
    <w:p w14:paraId="20CFD0F7">
      <w:pPr>
        <w:pStyle w:val="7"/>
        <w:jc w:val="both"/>
        <w:rPr>
          <w:b w:val="0"/>
          <w:sz w:val="18"/>
        </w:rPr>
        <w:sectPr>
          <w:type w:val="nextColumn"/>
          <w:pgSz w:w="12240" w:h="15840"/>
          <w:pgMar w:top="1440" w:right="1440" w:bottom="1440" w:left="1440" w:header="0" w:footer="1000" w:gutter="0"/>
          <w:cols w:space="720" w:num="1"/>
        </w:sectPr>
      </w:pPr>
    </w:p>
    <w:p w14:paraId="3FBD6863">
      <w:pPr>
        <w:pStyle w:val="7"/>
        <w:jc w:val="both"/>
        <w:rPr>
          <w:b w:val="0"/>
          <w:sz w:val="18"/>
        </w:rPr>
      </w:pPr>
    </w:p>
    <w:p w14:paraId="77D42DDE">
      <w:pPr>
        <w:pStyle w:val="7"/>
        <w:jc w:val="both"/>
        <w:rPr>
          <w:b w:val="0"/>
          <w:sz w:val="18"/>
        </w:rPr>
      </w:pPr>
    </w:p>
    <w:p w14:paraId="2EA4B4D6">
      <w:pPr>
        <w:pStyle w:val="7"/>
        <w:jc w:val="both"/>
        <w:rPr>
          <w:b w:val="0"/>
          <w:sz w:val="18"/>
        </w:rPr>
      </w:pPr>
    </w:p>
    <w:p w14:paraId="7AD1A09F">
      <w:pPr>
        <w:pStyle w:val="7"/>
        <w:jc w:val="both"/>
        <w:rPr>
          <w:rFonts w:hint="default"/>
          <w:b w:val="0"/>
          <w:sz w:val="18"/>
          <w:lang w:val="en-IN"/>
        </w:rPr>
      </w:pPr>
      <w:r>
        <w:rPr>
          <w:rFonts w:hint="default"/>
          <w:b w:val="0"/>
          <w:sz w:val="18"/>
          <w:lang w:val="en-IN"/>
        </w:rPr>
        <w:drawing>
          <wp:inline distT="0" distB="0" distL="114300" distR="114300">
            <wp:extent cx="5941695" cy="6897370"/>
            <wp:effectExtent l="0" t="0" r="1905" b="6350"/>
            <wp:docPr id="11" name="Picture 11" descr="Screenshot 2024-05-27 12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05-27 121358"/>
                    <pic:cNvPicPr>
                      <a:picLocks noChangeAspect="1"/>
                    </pic:cNvPicPr>
                  </pic:nvPicPr>
                  <pic:blipFill>
                    <a:blip r:embed="rId10"/>
                    <a:stretch>
                      <a:fillRect/>
                    </a:stretch>
                  </pic:blipFill>
                  <pic:spPr>
                    <a:xfrm>
                      <a:off x="0" y="0"/>
                      <a:ext cx="5941695" cy="6897370"/>
                    </a:xfrm>
                    <a:prstGeom prst="rect">
                      <a:avLst/>
                    </a:prstGeom>
                  </pic:spPr>
                </pic:pic>
              </a:graphicData>
            </a:graphic>
          </wp:inline>
        </w:drawing>
      </w:r>
    </w:p>
    <w:p w14:paraId="219C06CE">
      <w:pPr>
        <w:pStyle w:val="7"/>
        <w:jc w:val="both"/>
        <w:rPr>
          <w:b w:val="0"/>
          <w:sz w:val="18"/>
        </w:rPr>
      </w:pPr>
    </w:p>
    <w:p w14:paraId="46575CD7">
      <w:pPr>
        <w:jc w:val="both"/>
        <w:rPr>
          <w:sz w:val="24"/>
        </w:rPr>
      </w:pPr>
    </w:p>
    <w:p w14:paraId="23C4B7D5">
      <w:pPr>
        <w:ind w:right="703"/>
        <w:jc w:val="both"/>
        <w:rPr>
          <w:rFonts w:hint="default"/>
          <w:b/>
          <w:bCs/>
          <w:sz w:val="18"/>
          <w:szCs w:val="18"/>
          <w:lang w:val="en-IN"/>
        </w:rPr>
      </w:pPr>
      <w:r>
        <w:rPr>
          <w:rFonts w:hint="default"/>
          <w:b/>
          <w:bCs/>
          <w:sz w:val="18"/>
          <w:szCs w:val="18"/>
          <w:lang w:val="en-IN"/>
        </w:rPr>
        <w:t xml:space="preserve">                                                                                 </w:t>
      </w:r>
    </w:p>
    <w:p w14:paraId="1510E58B">
      <w:pPr>
        <w:ind w:right="703" w:firstLine="3602" w:firstLineChars="2000"/>
        <w:jc w:val="both"/>
        <w:rPr>
          <w:rFonts w:hint="default"/>
          <w:b/>
          <w:bCs/>
          <w:sz w:val="18"/>
          <w:szCs w:val="18"/>
          <w:lang w:val="en-IN"/>
        </w:rPr>
      </w:pPr>
      <w:r>
        <w:rPr>
          <w:rFonts w:hint="default"/>
          <w:b/>
          <w:bCs/>
          <w:sz w:val="18"/>
          <w:szCs w:val="18"/>
          <w:lang w:val="en-IN"/>
        </w:rPr>
        <w:t xml:space="preserve">   </w:t>
      </w:r>
      <w:r>
        <w:rPr>
          <w:b/>
          <w:bCs/>
          <w:sz w:val="18"/>
          <w:szCs w:val="18"/>
          <w:lang w:val="en-IN"/>
        </w:rPr>
        <w:t xml:space="preserve">Fig 6.3 </w:t>
      </w:r>
      <w:r>
        <w:rPr>
          <w:sz w:val="18"/>
          <w:szCs w:val="18"/>
          <w:lang w:val="en-IN"/>
        </w:rPr>
        <w:t>Level-2 DFD</w:t>
      </w:r>
    </w:p>
    <w:p w14:paraId="7D5D9803">
      <w:pPr>
        <w:ind w:right="703" w:firstLine="5160" w:firstLineChars="2150"/>
        <w:jc w:val="both"/>
        <w:rPr>
          <w:sz w:val="24"/>
          <w:lang w:val="en-IN"/>
        </w:rPr>
      </w:pPr>
    </w:p>
    <w:p w14:paraId="1B8E3AC0">
      <w:pPr>
        <w:jc w:val="both"/>
        <w:rPr>
          <w:sz w:val="24"/>
          <w:lang w:val="en-IN"/>
        </w:rPr>
      </w:pPr>
    </w:p>
    <w:p w14:paraId="124C20E2">
      <w:pPr>
        <w:jc w:val="both"/>
        <w:rPr>
          <w:sz w:val="24"/>
          <w:lang w:val="en-IN"/>
        </w:rPr>
      </w:pPr>
    </w:p>
    <w:p w14:paraId="53FAD203">
      <w:pPr>
        <w:jc w:val="both"/>
        <w:rPr>
          <w:sz w:val="24"/>
          <w:lang w:val="en-IN"/>
        </w:rPr>
      </w:pPr>
    </w:p>
    <w:p w14:paraId="36BF5C3E">
      <w:pPr>
        <w:jc w:val="both"/>
        <w:rPr>
          <w:rFonts w:hint="default"/>
          <w:b/>
          <w:bCs/>
          <w:sz w:val="24"/>
          <w:lang w:val="en-IN"/>
        </w:rPr>
      </w:pPr>
    </w:p>
    <w:p w14:paraId="6A0F97A2">
      <w:pPr>
        <w:jc w:val="both"/>
        <w:rPr>
          <w:rFonts w:hint="default"/>
          <w:b/>
          <w:bCs/>
          <w:sz w:val="24"/>
          <w:lang w:val="en-IN"/>
        </w:rPr>
      </w:pPr>
      <w:r>
        <w:rPr>
          <w:rFonts w:hint="default"/>
          <w:b/>
          <w:bCs/>
          <w:sz w:val="24"/>
          <w:lang w:val="en-IN"/>
        </w:rPr>
        <w:t>Figures</w:t>
      </w:r>
    </w:p>
    <w:p w14:paraId="28D5B9A5">
      <w:pPr>
        <w:jc w:val="both"/>
        <w:rPr>
          <w:rFonts w:hint="default"/>
          <w:b/>
          <w:bCs/>
          <w:sz w:val="24"/>
          <w:lang w:val="en-IN"/>
        </w:rPr>
      </w:pPr>
    </w:p>
    <w:p w14:paraId="0A5CF713">
      <w:pPr>
        <w:numPr>
          <w:ilvl w:val="0"/>
          <w:numId w:val="52"/>
        </w:numPr>
        <w:jc w:val="both"/>
        <w:rPr>
          <w:rFonts w:hint="default"/>
          <w:b w:val="0"/>
          <w:bCs w:val="0"/>
          <w:sz w:val="24"/>
          <w:lang w:val="en-IN"/>
        </w:rPr>
      </w:pPr>
      <w:r>
        <w:rPr>
          <w:rFonts w:hint="default"/>
          <w:b w:val="0"/>
          <w:bCs w:val="0"/>
          <w:sz w:val="24"/>
          <w:lang w:val="en-IN"/>
        </w:rPr>
        <w:t>Fig 6.1 Data Flow Diagram (Context Level):</w:t>
      </w:r>
    </w:p>
    <w:p w14:paraId="42A23184">
      <w:pPr>
        <w:numPr>
          <w:ilvl w:val="0"/>
          <w:numId w:val="0"/>
        </w:numPr>
        <w:jc w:val="both"/>
        <w:rPr>
          <w:rFonts w:hint="default"/>
          <w:b w:val="0"/>
          <w:bCs w:val="0"/>
          <w:sz w:val="24"/>
          <w:lang w:val="en-IN"/>
        </w:rPr>
      </w:pPr>
      <w:r>
        <w:rPr>
          <w:rFonts w:hint="default"/>
          <w:b w:val="0"/>
          <w:bCs w:val="0"/>
          <w:sz w:val="24"/>
          <w:lang w:val="en-IN"/>
        </w:rPr>
        <w:t>-Represents the entire Social Media Web Application as a single process.</w:t>
      </w:r>
    </w:p>
    <w:p w14:paraId="3F9D2C46">
      <w:pPr>
        <w:numPr>
          <w:ilvl w:val="0"/>
          <w:numId w:val="0"/>
        </w:numPr>
        <w:jc w:val="both"/>
        <w:rPr>
          <w:rFonts w:hint="default"/>
          <w:b w:val="0"/>
          <w:bCs w:val="0"/>
          <w:sz w:val="24"/>
          <w:lang w:val="en-IN"/>
        </w:rPr>
      </w:pPr>
      <w:r>
        <w:rPr>
          <w:rFonts w:hint="default"/>
          <w:b w:val="0"/>
          <w:bCs w:val="0"/>
          <w:sz w:val="24"/>
          <w:lang w:val="en-IN"/>
        </w:rPr>
        <w:t>-Shows interactions with external entities such as users and external systems (e.g., third-party services).</w:t>
      </w:r>
    </w:p>
    <w:p w14:paraId="4F4EB97D">
      <w:pPr>
        <w:numPr>
          <w:ilvl w:val="0"/>
          <w:numId w:val="0"/>
        </w:numPr>
        <w:jc w:val="both"/>
        <w:rPr>
          <w:rFonts w:hint="default"/>
          <w:b w:val="0"/>
          <w:bCs w:val="0"/>
          <w:sz w:val="24"/>
          <w:lang w:val="en-IN"/>
        </w:rPr>
      </w:pPr>
    </w:p>
    <w:p w14:paraId="5A1491B2">
      <w:pPr>
        <w:numPr>
          <w:ilvl w:val="0"/>
          <w:numId w:val="52"/>
        </w:numPr>
        <w:ind w:left="0" w:leftChars="0" w:firstLine="0" w:firstLineChars="0"/>
        <w:jc w:val="both"/>
        <w:rPr>
          <w:rFonts w:hint="default"/>
          <w:b w:val="0"/>
          <w:bCs w:val="0"/>
          <w:sz w:val="24"/>
          <w:lang w:val="en-IN"/>
        </w:rPr>
      </w:pPr>
      <w:r>
        <w:rPr>
          <w:rFonts w:hint="default"/>
          <w:b w:val="0"/>
          <w:bCs w:val="0"/>
          <w:sz w:val="24"/>
          <w:lang w:val="en-IN"/>
        </w:rPr>
        <w:t>Fig 6.2 Level-1 DFD:</w:t>
      </w:r>
    </w:p>
    <w:p w14:paraId="1DBEEB26">
      <w:pPr>
        <w:numPr>
          <w:ilvl w:val="0"/>
          <w:numId w:val="0"/>
        </w:numPr>
        <w:ind w:leftChars="0"/>
        <w:jc w:val="both"/>
        <w:rPr>
          <w:rFonts w:hint="default"/>
          <w:b w:val="0"/>
          <w:bCs w:val="0"/>
          <w:sz w:val="24"/>
          <w:lang w:val="en-IN"/>
        </w:rPr>
      </w:pPr>
      <w:r>
        <w:rPr>
          <w:rFonts w:hint="default"/>
          <w:b w:val="0"/>
          <w:bCs w:val="0"/>
          <w:sz w:val="24"/>
          <w:lang w:val="en-IN"/>
        </w:rPr>
        <w:t>-Breaks down the main process into major sub-processes such as User Authentication, Post Management, and Real-Time Interaction.</w:t>
      </w:r>
    </w:p>
    <w:p w14:paraId="354883EE">
      <w:pPr>
        <w:numPr>
          <w:ilvl w:val="0"/>
          <w:numId w:val="0"/>
        </w:numPr>
        <w:ind w:leftChars="0"/>
        <w:jc w:val="both"/>
        <w:rPr>
          <w:rFonts w:hint="default"/>
          <w:b w:val="0"/>
          <w:bCs w:val="0"/>
          <w:sz w:val="24"/>
          <w:lang w:val="en-IN"/>
        </w:rPr>
      </w:pPr>
      <w:r>
        <w:rPr>
          <w:rFonts w:hint="default"/>
          <w:b w:val="0"/>
          <w:bCs w:val="0"/>
          <w:sz w:val="24"/>
          <w:lang w:val="en-IN"/>
        </w:rPr>
        <w:t>-Illustrates how these sub-processes interact with each other and with external entities.</w:t>
      </w:r>
    </w:p>
    <w:p w14:paraId="16225B3D">
      <w:pPr>
        <w:numPr>
          <w:ilvl w:val="0"/>
          <w:numId w:val="0"/>
        </w:numPr>
        <w:ind w:leftChars="0"/>
        <w:jc w:val="both"/>
        <w:rPr>
          <w:rFonts w:hint="default"/>
          <w:b w:val="0"/>
          <w:bCs w:val="0"/>
          <w:sz w:val="24"/>
          <w:lang w:val="en-IN"/>
        </w:rPr>
      </w:pPr>
    </w:p>
    <w:p w14:paraId="60B8C49E">
      <w:pPr>
        <w:numPr>
          <w:ilvl w:val="0"/>
          <w:numId w:val="0"/>
        </w:numPr>
        <w:ind w:leftChars="0"/>
        <w:jc w:val="both"/>
        <w:rPr>
          <w:rFonts w:hint="default"/>
          <w:b w:val="0"/>
          <w:bCs w:val="0"/>
          <w:sz w:val="24"/>
          <w:lang w:val="en-IN"/>
        </w:rPr>
      </w:pPr>
    </w:p>
    <w:p w14:paraId="0B3D3B32">
      <w:pPr>
        <w:numPr>
          <w:ilvl w:val="0"/>
          <w:numId w:val="0"/>
        </w:numPr>
        <w:jc w:val="both"/>
        <w:rPr>
          <w:rFonts w:hint="default"/>
          <w:b w:val="0"/>
          <w:bCs w:val="0"/>
          <w:sz w:val="24"/>
          <w:lang w:val="en-IN"/>
        </w:rPr>
      </w:pPr>
    </w:p>
    <w:p w14:paraId="37B7D0B9">
      <w:pPr>
        <w:numPr>
          <w:ilvl w:val="0"/>
          <w:numId w:val="52"/>
        </w:numPr>
        <w:ind w:left="0" w:leftChars="0" w:firstLine="0" w:firstLineChars="0"/>
        <w:jc w:val="both"/>
        <w:rPr>
          <w:rFonts w:hint="default"/>
          <w:b w:val="0"/>
          <w:bCs w:val="0"/>
          <w:sz w:val="24"/>
          <w:lang w:val="en-IN"/>
        </w:rPr>
      </w:pPr>
      <w:r>
        <w:rPr>
          <w:rFonts w:hint="default"/>
          <w:b w:val="0"/>
          <w:bCs w:val="0"/>
          <w:sz w:val="24"/>
          <w:lang w:val="en-IN"/>
        </w:rPr>
        <w:t>Fig 6.3 Level-2 DFD:</w:t>
      </w:r>
    </w:p>
    <w:p w14:paraId="35F92E36">
      <w:pPr>
        <w:widowControl w:val="0"/>
        <w:numPr>
          <w:ilvl w:val="0"/>
          <w:numId w:val="0"/>
        </w:numPr>
        <w:autoSpaceDE w:val="0"/>
        <w:autoSpaceDN w:val="0"/>
        <w:jc w:val="both"/>
        <w:rPr>
          <w:rFonts w:hint="default"/>
          <w:b w:val="0"/>
          <w:bCs w:val="0"/>
          <w:sz w:val="24"/>
          <w:lang w:val="en-IN"/>
        </w:rPr>
      </w:pPr>
      <w:r>
        <w:rPr>
          <w:rFonts w:hint="default"/>
          <w:b w:val="0"/>
          <w:bCs w:val="0"/>
          <w:sz w:val="24"/>
          <w:lang w:val="en-IN"/>
        </w:rPr>
        <w:t>-Provides a detailed view of each sub-process identified in Level 1.</w:t>
      </w:r>
    </w:p>
    <w:p w14:paraId="70E53C03">
      <w:pPr>
        <w:widowControl w:val="0"/>
        <w:numPr>
          <w:ilvl w:val="0"/>
          <w:numId w:val="0"/>
        </w:numPr>
        <w:autoSpaceDE w:val="0"/>
        <w:autoSpaceDN w:val="0"/>
        <w:jc w:val="both"/>
        <w:rPr>
          <w:rFonts w:hint="default"/>
          <w:b w:val="0"/>
          <w:bCs w:val="0"/>
          <w:sz w:val="24"/>
          <w:lang w:val="en-IN"/>
        </w:rPr>
      </w:pPr>
      <w:r>
        <w:rPr>
          <w:rFonts w:hint="default"/>
          <w:b w:val="0"/>
          <w:bCs w:val="0"/>
          <w:sz w:val="24"/>
          <w:lang w:val="en-IN"/>
        </w:rPr>
        <w:t>-Details specific operations within each sub-process, such as data validation, storage operations, and user interface interactions.</w:t>
      </w:r>
    </w:p>
    <w:p w14:paraId="3D0E3DAA">
      <w:pPr>
        <w:widowControl w:val="0"/>
        <w:numPr>
          <w:ilvl w:val="0"/>
          <w:numId w:val="0"/>
        </w:numPr>
        <w:autoSpaceDE w:val="0"/>
        <w:autoSpaceDN w:val="0"/>
        <w:jc w:val="both"/>
        <w:rPr>
          <w:rFonts w:hint="default"/>
          <w:b w:val="0"/>
          <w:bCs w:val="0"/>
          <w:sz w:val="24"/>
          <w:lang w:val="en-IN"/>
        </w:rPr>
      </w:pPr>
    </w:p>
    <w:p w14:paraId="7DA83248">
      <w:pPr>
        <w:widowControl w:val="0"/>
        <w:numPr>
          <w:ilvl w:val="0"/>
          <w:numId w:val="0"/>
        </w:numPr>
        <w:autoSpaceDE w:val="0"/>
        <w:autoSpaceDN w:val="0"/>
        <w:jc w:val="both"/>
        <w:rPr>
          <w:rFonts w:hint="default"/>
          <w:b w:val="0"/>
          <w:bCs w:val="0"/>
          <w:sz w:val="24"/>
          <w:lang w:val="en-IN"/>
        </w:rPr>
      </w:pPr>
    </w:p>
    <w:p w14:paraId="188CFE9C">
      <w:pPr>
        <w:widowControl w:val="0"/>
        <w:numPr>
          <w:ilvl w:val="0"/>
          <w:numId w:val="0"/>
        </w:numPr>
        <w:autoSpaceDE w:val="0"/>
        <w:autoSpaceDN w:val="0"/>
        <w:jc w:val="both"/>
        <w:rPr>
          <w:rFonts w:hint="default"/>
          <w:b w:val="0"/>
          <w:bCs w:val="0"/>
          <w:sz w:val="24"/>
          <w:lang w:val="en-IN"/>
        </w:rPr>
      </w:pPr>
    </w:p>
    <w:p w14:paraId="37664EE9">
      <w:pPr>
        <w:widowControl w:val="0"/>
        <w:numPr>
          <w:ilvl w:val="0"/>
          <w:numId w:val="0"/>
        </w:numPr>
        <w:autoSpaceDE w:val="0"/>
        <w:autoSpaceDN w:val="0"/>
        <w:jc w:val="both"/>
        <w:rPr>
          <w:rFonts w:hint="default"/>
          <w:b/>
          <w:bCs/>
          <w:sz w:val="24"/>
          <w:lang w:val="en-IN"/>
        </w:rPr>
      </w:pPr>
      <w:r>
        <w:rPr>
          <w:rFonts w:hint="default"/>
          <w:b/>
          <w:bCs/>
          <w:sz w:val="24"/>
          <w:lang w:val="en-IN"/>
        </w:rPr>
        <w:t>Conclusion</w:t>
      </w:r>
    </w:p>
    <w:p w14:paraId="4B70F87C">
      <w:pPr>
        <w:widowControl w:val="0"/>
        <w:numPr>
          <w:ilvl w:val="0"/>
          <w:numId w:val="0"/>
        </w:numPr>
        <w:autoSpaceDE w:val="0"/>
        <w:autoSpaceDN w:val="0"/>
        <w:jc w:val="both"/>
        <w:rPr>
          <w:rFonts w:hint="default"/>
          <w:b/>
          <w:bCs/>
          <w:sz w:val="24"/>
          <w:lang w:val="en-IN"/>
        </w:rPr>
      </w:pPr>
    </w:p>
    <w:p w14:paraId="4C84645D">
      <w:pPr>
        <w:widowControl w:val="0"/>
        <w:numPr>
          <w:ilvl w:val="0"/>
          <w:numId w:val="0"/>
        </w:numPr>
        <w:autoSpaceDE w:val="0"/>
        <w:autoSpaceDN w:val="0"/>
        <w:jc w:val="left"/>
        <w:rPr>
          <w:rFonts w:hint="default"/>
          <w:b/>
          <w:bCs/>
          <w:sz w:val="24"/>
          <w:lang w:val="en-IN"/>
        </w:rPr>
      </w:pPr>
      <w:r>
        <w:rPr>
          <w:rFonts w:hint="default"/>
          <w:b w:val="0"/>
          <w:bCs w:val="0"/>
          <w:sz w:val="24"/>
          <w:lang w:val="en-IN"/>
        </w:rPr>
        <w:t>This chapter has provided an in-depth look at the tools and technologies chosen for the Social Media Web Application project, explaining their roles and benefits. Additionally, the chapter detailed the data flow diagrams (DFD), illustrating the flow of data within the system and offering insights into the system’s design and interactions. By leveraging the strengths of React JS, Tailwind CSS, and Firebase, the project aims to deliver a robust, secure, and user-friendly social media platform. The use of data flow diagrams ensures a thorough understanding of data processes, which is critical for effective system design and implementation.</w:t>
      </w:r>
    </w:p>
    <w:p w14:paraId="10455041">
      <w:pPr>
        <w:widowControl w:val="0"/>
        <w:numPr>
          <w:ilvl w:val="0"/>
          <w:numId w:val="0"/>
        </w:numPr>
        <w:autoSpaceDE w:val="0"/>
        <w:autoSpaceDN w:val="0"/>
        <w:jc w:val="both"/>
        <w:rPr>
          <w:rFonts w:hint="default"/>
          <w:b/>
          <w:bCs/>
          <w:sz w:val="24"/>
          <w:lang w:val="en-IN"/>
        </w:rPr>
        <w:sectPr>
          <w:pgSz w:w="12240" w:h="15840"/>
          <w:pgMar w:top="1440" w:right="1440" w:bottom="1440" w:left="1440" w:header="0" w:footer="1000" w:gutter="0"/>
          <w:cols w:space="720" w:num="1"/>
        </w:sectPr>
      </w:pPr>
    </w:p>
    <w:p w14:paraId="760EBAA7">
      <w:pPr>
        <w:spacing w:line="391" w:lineRule="auto"/>
        <w:ind w:right="4"/>
        <w:jc w:val="center"/>
        <w:rPr>
          <w:b/>
          <w:sz w:val="28"/>
          <w:szCs w:val="28"/>
        </w:rPr>
      </w:pPr>
      <w:r>
        <w:rPr>
          <w:b/>
          <w:sz w:val="28"/>
          <w:szCs w:val="28"/>
        </w:rPr>
        <w:t>CHAPTER 7</w:t>
      </w:r>
    </w:p>
    <w:p w14:paraId="44D66236">
      <w:pPr>
        <w:ind w:right="4"/>
        <w:jc w:val="center"/>
        <w:rPr>
          <w:b/>
          <w:spacing w:val="-2"/>
          <w:sz w:val="28"/>
          <w:szCs w:val="28"/>
        </w:rPr>
      </w:pPr>
      <w:r>
        <w:rPr>
          <w:b/>
          <w:spacing w:val="-2"/>
          <w:sz w:val="28"/>
          <w:szCs w:val="28"/>
        </w:rPr>
        <w:t>ER-DIAGRAM</w:t>
      </w:r>
    </w:p>
    <w:p w14:paraId="120D7F38">
      <w:pPr>
        <w:ind w:right="4"/>
        <w:jc w:val="center"/>
        <w:rPr>
          <w:b/>
          <w:sz w:val="28"/>
          <w:szCs w:val="28"/>
        </w:rPr>
      </w:pPr>
    </w:p>
    <w:p w14:paraId="68DD1F79">
      <w:pPr>
        <w:pStyle w:val="7"/>
        <w:jc w:val="both"/>
        <w:rPr>
          <w:sz w:val="28"/>
          <w:szCs w:val="28"/>
        </w:rPr>
      </w:pPr>
    </w:p>
    <w:p w14:paraId="2072C03B">
      <w:pPr>
        <w:pStyle w:val="4"/>
        <w:numPr>
          <w:ilvl w:val="1"/>
          <w:numId w:val="53"/>
        </w:numPr>
        <w:tabs>
          <w:tab w:val="left" w:pos="726"/>
        </w:tabs>
        <w:ind w:left="726" w:hanging="421"/>
        <w:jc w:val="both"/>
      </w:pPr>
      <w:r>
        <w:rPr>
          <w:sz w:val="24"/>
          <w:szCs w:val="24"/>
        </w:rPr>
        <w:t>Entity-relationship</w:t>
      </w:r>
      <w:r>
        <w:rPr>
          <w:spacing w:val="-11"/>
          <w:sz w:val="24"/>
          <w:szCs w:val="24"/>
        </w:rPr>
        <w:t xml:space="preserve"> </w:t>
      </w:r>
      <w:r>
        <w:rPr>
          <w:sz w:val="24"/>
          <w:szCs w:val="24"/>
        </w:rPr>
        <w:t>model</w:t>
      </w:r>
    </w:p>
    <w:p w14:paraId="1A9BE0EE">
      <w:pPr>
        <w:spacing w:line="259" w:lineRule="auto"/>
        <w:ind w:left="305" w:right="628"/>
        <w:jc w:val="both"/>
        <w:rPr>
          <w:sz w:val="24"/>
        </w:rPr>
      </w:pPr>
    </w:p>
    <w:p w14:paraId="4D0E6F05">
      <w:pPr>
        <w:spacing w:line="259" w:lineRule="auto"/>
        <w:ind w:left="305" w:right="628"/>
        <w:jc w:val="left"/>
        <w:rPr>
          <w:spacing w:val="-2"/>
          <w:sz w:val="24"/>
        </w:rPr>
      </w:pPr>
      <w:r>
        <w:rPr>
          <w:sz w:val="24"/>
        </w:rPr>
        <w:t>The</w:t>
      </w:r>
      <w:r>
        <w:rPr>
          <w:spacing w:val="-5"/>
          <w:sz w:val="24"/>
        </w:rPr>
        <w:t xml:space="preserve"> </w:t>
      </w:r>
      <w:r>
        <w:rPr>
          <w:sz w:val="24"/>
        </w:rPr>
        <w:t>entity-relationship</w:t>
      </w:r>
      <w:r>
        <w:rPr>
          <w:spacing w:val="-3"/>
          <w:sz w:val="24"/>
        </w:rPr>
        <w:t xml:space="preserve"> </w:t>
      </w:r>
      <w:r>
        <w:rPr>
          <w:sz w:val="24"/>
        </w:rPr>
        <w:t>model</w:t>
      </w:r>
      <w:r>
        <w:rPr>
          <w:spacing w:val="-3"/>
          <w:sz w:val="24"/>
        </w:rPr>
        <w:t xml:space="preserve"> </w:t>
      </w:r>
      <w:r>
        <w:rPr>
          <w:sz w:val="24"/>
        </w:rPr>
        <w:t>or</w:t>
      </w:r>
      <w:r>
        <w:rPr>
          <w:spacing w:val="-3"/>
          <w:sz w:val="24"/>
        </w:rPr>
        <w:t xml:space="preserve"> </w:t>
      </w:r>
      <w:r>
        <w:rPr>
          <w:sz w:val="24"/>
        </w:rPr>
        <w:t>entity-relationship</w:t>
      </w:r>
      <w:r>
        <w:rPr>
          <w:spacing w:val="-3"/>
          <w:sz w:val="24"/>
        </w:rPr>
        <w:t xml:space="preserve"> </w:t>
      </w:r>
      <w:r>
        <w:rPr>
          <w:sz w:val="24"/>
        </w:rPr>
        <w:t>diagram</w:t>
      </w:r>
      <w:r>
        <w:rPr>
          <w:spacing w:val="-3"/>
          <w:sz w:val="24"/>
        </w:rPr>
        <w:t xml:space="preserve"> </w:t>
      </w:r>
      <w:r>
        <w:rPr>
          <w:sz w:val="24"/>
        </w:rPr>
        <w:t>(ERD)</w:t>
      </w:r>
      <w:r>
        <w:rPr>
          <w:spacing w:val="-4"/>
          <w:sz w:val="24"/>
        </w:rPr>
        <w:t xml:space="preserve"> </w:t>
      </w:r>
      <w:r>
        <w:rPr>
          <w:sz w:val="24"/>
        </w:rPr>
        <w:t>is</w:t>
      </w:r>
      <w:r>
        <w:rPr>
          <w:spacing w:val="-2"/>
          <w:sz w:val="24"/>
        </w:rPr>
        <w:t xml:space="preserve"> </w:t>
      </w:r>
      <w:r>
        <w:rPr>
          <w:sz w:val="24"/>
        </w:rPr>
        <w:t>a</w:t>
      </w:r>
      <w:r>
        <w:rPr>
          <w:spacing w:val="-4"/>
          <w:sz w:val="24"/>
        </w:rPr>
        <w:t xml:space="preserve"> </w:t>
      </w:r>
      <w:r>
        <w:rPr>
          <w:sz w:val="24"/>
        </w:rPr>
        <w:t xml:space="preserve">data model or diagram for high-level descriptions of conceptual data model, and it provides a </w:t>
      </w:r>
      <w:r>
        <w:rPr>
          <w:spacing w:val="-2"/>
          <w:sz w:val="24"/>
        </w:rPr>
        <w:t>graphical</w:t>
      </w:r>
      <w:r>
        <w:rPr>
          <w:spacing w:val="-4"/>
          <w:sz w:val="24"/>
        </w:rPr>
        <w:t xml:space="preserve"> </w:t>
      </w:r>
      <w:r>
        <w:rPr>
          <w:spacing w:val="-2"/>
          <w:sz w:val="24"/>
        </w:rPr>
        <w:t>notation for representing</w:t>
      </w:r>
      <w:r>
        <w:rPr>
          <w:spacing w:val="-3"/>
          <w:sz w:val="24"/>
        </w:rPr>
        <w:t xml:space="preserve"> </w:t>
      </w:r>
      <w:r>
        <w:rPr>
          <w:spacing w:val="-2"/>
          <w:sz w:val="24"/>
        </w:rPr>
        <w:t>such</w:t>
      </w:r>
      <w:r>
        <w:rPr>
          <w:spacing w:val="-4"/>
          <w:sz w:val="24"/>
        </w:rPr>
        <w:t xml:space="preserve"> </w:t>
      </w:r>
      <w:r>
        <w:rPr>
          <w:spacing w:val="-2"/>
          <w:sz w:val="24"/>
        </w:rPr>
        <w:t>data</w:t>
      </w:r>
      <w:r>
        <w:rPr>
          <w:spacing w:val="-3"/>
          <w:sz w:val="24"/>
        </w:rPr>
        <w:t xml:space="preserve"> </w:t>
      </w:r>
      <w:r>
        <w:rPr>
          <w:spacing w:val="-2"/>
          <w:sz w:val="24"/>
        </w:rPr>
        <w:t>models in the</w:t>
      </w:r>
      <w:r>
        <w:rPr>
          <w:spacing w:val="-3"/>
          <w:sz w:val="24"/>
        </w:rPr>
        <w:t xml:space="preserve"> </w:t>
      </w:r>
      <w:r>
        <w:rPr>
          <w:spacing w:val="-2"/>
          <w:sz w:val="24"/>
        </w:rPr>
        <w:t>form</w:t>
      </w:r>
      <w:r>
        <w:rPr>
          <w:spacing w:val="-3"/>
          <w:sz w:val="24"/>
        </w:rPr>
        <w:t xml:space="preserve"> </w:t>
      </w:r>
      <w:r>
        <w:rPr>
          <w:spacing w:val="-2"/>
          <w:sz w:val="24"/>
        </w:rPr>
        <w:t>of</w:t>
      </w:r>
      <w:r>
        <w:rPr>
          <w:spacing w:val="-4"/>
          <w:sz w:val="24"/>
        </w:rPr>
        <w:t xml:space="preserve"> </w:t>
      </w:r>
      <w:r>
        <w:rPr>
          <w:spacing w:val="-2"/>
          <w:sz w:val="24"/>
        </w:rPr>
        <w:t>entity-relationship</w:t>
      </w:r>
      <w:r>
        <w:rPr>
          <w:spacing w:val="-3"/>
          <w:sz w:val="24"/>
        </w:rPr>
        <w:t xml:space="preserve"> </w:t>
      </w:r>
      <w:r>
        <w:rPr>
          <w:spacing w:val="-2"/>
          <w:sz w:val="24"/>
        </w:rPr>
        <w:t>diagrams.</w:t>
      </w:r>
    </w:p>
    <w:p w14:paraId="0D59B6AA">
      <w:pPr>
        <w:pStyle w:val="7"/>
        <w:ind w:left="295"/>
        <w:jc w:val="both"/>
        <w:rPr>
          <w:b w:val="0"/>
          <w:sz w:val="20"/>
        </w:rPr>
      </w:pPr>
    </w:p>
    <w:p w14:paraId="3BD83817">
      <w:pPr>
        <w:jc w:val="both"/>
        <w:rPr>
          <w:rFonts w:hint="default"/>
          <w:sz w:val="20"/>
          <w:lang w:val="en-IN"/>
        </w:rPr>
      </w:pPr>
      <w:r>
        <w:rPr>
          <w:rFonts w:hint="default"/>
          <w:sz w:val="20"/>
          <w:lang w:val="en-IN"/>
        </w:rPr>
        <w:drawing>
          <wp:inline distT="0" distB="0" distL="114300" distR="114300">
            <wp:extent cx="5939790" cy="5297170"/>
            <wp:effectExtent l="0" t="0" r="3810" b="6350"/>
            <wp:docPr id="6" name="Picture 6" descr="Screenshot 2024-05-24 20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5-24 204137"/>
                    <pic:cNvPicPr>
                      <a:picLocks noChangeAspect="1"/>
                    </pic:cNvPicPr>
                  </pic:nvPicPr>
                  <pic:blipFill>
                    <a:blip r:embed="rId11"/>
                    <a:stretch>
                      <a:fillRect/>
                    </a:stretch>
                  </pic:blipFill>
                  <pic:spPr>
                    <a:xfrm>
                      <a:off x="0" y="0"/>
                      <a:ext cx="5939790" cy="5297170"/>
                    </a:xfrm>
                    <a:prstGeom prst="rect">
                      <a:avLst/>
                    </a:prstGeom>
                  </pic:spPr>
                </pic:pic>
              </a:graphicData>
            </a:graphic>
          </wp:inline>
        </w:drawing>
      </w:r>
    </w:p>
    <w:p w14:paraId="011745D4">
      <w:pPr>
        <w:jc w:val="center"/>
      </w:pPr>
    </w:p>
    <w:p w14:paraId="14E110BA">
      <w:pPr>
        <w:jc w:val="both"/>
      </w:pPr>
    </w:p>
    <w:p w14:paraId="6A64A1CF">
      <w:pPr>
        <w:ind w:right="703"/>
        <w:jc w:val="center"/>
        <w:rPr>
          <w:lang w:val="en-IN"/>
        </w:rPr>
      </w:pPr>
      <w:r>
        <w:rPr>
          <w:b/>
          <w:bCs/>
          <w:sz w:val="18"/>
          <w:szCs w:val="18"/>
          <w:lang w:val="en-IN"/>
        </w:rPr>
        <w:t xml:space="preserve">Fig 7.1 </w:t>
      </w:r>
      <w:r>
        <w:rPr>
          <w:sz w:val="18"/>
          <w:szCs w:val="18"/>
          <w:lang w:val="en-IN"/>
        </w:rPr>
        <w:t>E-R Diagram</w:t>
      </w:r>
      <w:r>
        <w:rPr>
          <w:lang w:val="en-IN"/>
        </w:rPr>
        <w:t xml:space="preserve">  </w:t>
      </w:r>
    </w:p>
    <w:p w14:paraId="1801D556">
      <w:pPr>
        <w:ind w:right="703"/>
        <w:jc w:val="center"/>
        <w:rPr>
          <w:lang w:val="en-IN"/>
        </w:rPr>
      </w:pPr>
    </w:p>
    <w:p w14:paraId="4935F26A">
      <w:pPr>
        <w:pStyle w:val="3"/>
        <w:spacing w:before="0"/>
        <w:ind w:left="0"/>
        <w:jc w:val="both"/>
        <w:rPr>
          <w:sz w:val="24"/>
          <w:szCs w:val="24"/>
          <w:lang w:val="en-IN"/>
        </w:rPr>
      </w:pPr>
    </w:p>
    <w:p w14:paraId="1B4755C4">
      <w:pPr>
        <w:pStyle w:val="3"/>
        <w:spacing w:before="0"/>
        <w:ind w:left="0"/>
        <w:jc w:val="both"/>
        <w:rPr>
          <w:sz w:val="24"/>
          <w:szCs w:val="24"/>
          <w:lang w:val="en-IN"/>
        </w:rPr>
      </w:pPr>
    </w:p>
    <w:p w14:paraId="2D16CAB0">
      <w:pPr>
        <w:pStyle w:val="3"/>
        <w:spacing w:before="0"/>
        <w:ind w:left="0"/>
        <w:jc w:val="both"/>
        <w:rPr>
          <w:lang w:val="en-IN"/>
        </w:rPr>
      </w:pPr>
      <w:r>
        <w:rPr>
          <w:sz w:val="24"/>
          <w:szCs w:val="24"/>
          <w:lang w:val="en-IN"/>
        </w:rPr>
        <w:t>7.2</w:t>
      </w:r>
      <w:r>
        <w:rPr>
          <w:lang w:val="en-IN"/>
        </w:rPr>
        <w:t xml:space="preserve"> </w:t>
      </w:r>
      <w:r>
        <w:rPr>
          <w:sz w:val="24"/>
          <w:szCs w:val="24"/>
          <w:lang w:val="en-IN"/>
        </w:rPr>
        <w:t>Class Diagram</w:t>
      </w:r>
    </w:p>
    <w:p w14:paraId="1DA78999">
      <w:pPr>
        <w:pStyle w:val="3"/>
        <w:spacing w:before="0"/>
        <w:jc w:val="both"/>
        <w:rPr>
          <w:lang w:val="en-IN"/>
        </w:rPr>
      </w:pPr>
    </w:p>
    <w:p w14:paraId="2422D4B7">
      <w:pPr>
        <w:pStyle w:val="3"/>
        <w:spacing w:before="0"/>
        <w:jc w:val="both"/>
        <w:rPr>
          <w:lang w:val="en-IN"/>
        </w:rPr>
      </w:pPr>
      <w:r>
        <w:rPr>
          <w:sz w:val="24"/>
          <w:szCs w:val="24"/>
          <w:lang w:val="en-IN"/>
        </w:rPr>
        <w:t>Authentication:</w:t>
      </w:r>
    </w:p>
    <w:p w14:paraId="6677F91E">
      <w:pPr>
        <w:pStyle w:val="3"/>
        <w:spacing w:before="0"/>
        <w:jc w:val="both"/>
        <w:rPr>
          <w:b w:val="0"/>
          <w:bCs w:val="0"/>
          <w:sz w:val="24"/>
          <w:szCs w:val="24"/>
          <w:lang w:val="en-IN"/>
        </w:rPr>
      </w:pPr>
      <w:r>
        <w:rPr>
          <w:b w:val="0"/>
          <w:bCs w:val="0"/>
          <w:sz w:val="24"/>
          <w:szCs w:val="24"/>
          <w:lang w:val="en-IN"/>
        </w:rPr>
        <w:t>Classification: Weak Cliet</w:t>
      </w:r>
    </w:p>
    <w:p w14:paraId="377C6279">
      <w:pPr>
        <w:pStyle w:val="3"/>
        <w:spacing w:before="0"/>
        <w:jc w:val="both"/>
        <w:rPr>
          <w:b w:val="0"/>
          <w:bCs w:val="0"/>
          <w:sz w:val="24"/>
          <w:szCs w:val="24"/>
          <w:lang w:val="en-IN"/>
        </w:rPr>
      </w:pPr>
      <w:r>
        <w:rPr>
          <w:b w:val="0"/>
          <w:bCs w:val="0"/>
          <w:sz w:val="24"/>
          <w:szCs w:val="24"/>
          <w:lang w:val="en-IN"/>
        </w:rPr>
        <w:t>Description: Represents users authentication details, including username and password. This class is responsible for users login functionality.</w:t>
      </w:r>
    </w:p>
    <w:p w14:paraId="220F1710">
      <w:pPr>
        <w:pStyle w:val="3"/>
        <w:spacing w:before="0"/>
        <w:jc w:val="both"/>
        <w:rPr>
          <w:lang w:val="en-IN"/>
        </w:rPr>
      </w:pPr>
    </w:p>
    <w:p w14:paraId="20D3E777">
      <w:pPr>
        <w:pStyle w:val="3"/>
        <w:spacing w:before="0"/>
        <w:jc w:val="both"/>
        <w:rPr>
          <w:lang w:val="en-IN"/>
        </w:rPr>
        <w:sectPr>
          <w:type w:val="nextColumn"/>
          <w:pgSz w:w="12240" w:h="15840"/>
          <w:pgMar w:top="1440" w:right="1440" w:bottom="1440" w:left="1440" w:header="0" w:footer="1000" w:gutter="0"/>
          <w:cols w:space="720" w:num="1"/>
        </w:sectPr>
      </w:pPr>
    </w:p>
    <w:p w14:paraId="11D0EB0F">
      <w:pPr>
        <w:ind w:right="6"/>
        <w:jc w:val="center"/>
        <w:rPr>
          <w:b/>
          <w:sz w:val="28"/>
          <w:szCs w:val="28"/>
        </w:rPr>
      </w:pPr>
      <w:r>
        <w:rPr>
          <w:b/>
          <w:sz w:val="28"/>
          <w:szCs w:val="28"/>
        </w:rPr>
        <w:t>CHAPTER</w:t>
      </w:r>
      <w:r>
        <w:rPr>
          <w:b/>
          <w:spacing w:val="-23"/>
          <w:sz w:val="28"/>
          <w:szCs w:val="28"/>
        </w:rPr>
        <w:t xml:space="preserve"> </w:t>
      </w:r>
      <w:r>
        <w:rPr>
          <w:b/>
          <w:sz w:val="28"/>
          <w:szCs w:val="28"/>
        </w:rPr>
        <w:t>8</w:t>
      </w:r>
    </w:p>
    <w:p w14:paraId="52918168">
      <w:pPr>
        <w:ind w:right="6"/>
        <w:jc w:val="center"/>
        <w:rPr>
          <w:b/>
          <w:sz w:val="28"/>
          <w:szCs w:val="28"/>
        </w:rPr>
      </w:pPr>
    </w:p>
    <w:p w14:paraId="3C58C1B1">
      <w:pPr>
        <w:ind w:right="6"/>
        <w:jc w:val="center"/>
        <w:rPr>
          <w:b/>
          <w:spacing w:val="-2"/>
          <w:sz w:val="28"/>
          <w:szCs w:val="28"/>
        </w:rPr>
      </w:pPr>
      <w:r>
        <w:rPr>
          <w:b/>
          <w:spacing w:val="-2"/>
          <w:sz w:val="28"/>
          <w:szCs w:val="28"/>
        </w:rPr>
        <w:t>DATABASE</w:t>
      </w:r>
    </w:p>
    <w:p w14:paraId="15641A1F">
      <w:pPr>
        <w:ind w:right="6"/>
        <w:jc w:val="center"/>
        <w:rPr>
          <w:sz w:val="24"/>
          <w:szCs w:val="24"/>
        </w:rPr>
      </w:pPr>
    </w:p>
    <w:p w14:paraId="3B14CB6F">
      <w:pPr>
        <w:spacing w:after="160" w:line="259" w:lineRule="auto"/>
        <w:jc w:val="both"/>
        <w:rPr>
          <w:b/>
          <w:sz w:val="24"/>
          <w:szCs w:val="24"/>
        </w:rPr>
      </w:pPr>
      <w:r>
        <w:rPr>
          <w:b/>
          <w:sz w:val="24"/>
          <w:szCs w:val="24"/>
        </w:rPr>
        <w:t xml:space="preserve">Use Case Diagram </w:t>
      </w:r>
    </w:p>
    <w:p w14:paraId="4E45EB72">
      <w:p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jc w:val="left"/>
        <w:rPr>
          <w:bCs/>
          <w:sz w:val="24"/>
          <w:szCs w:val="24"/>
        </w:rPr>
      </w:pPr>
      <w:r>
        <w:rPr>
          <w:bCs/>
          <w:sz w:val="24"/>
          <w:szCs w:val="24"/>
        </w:rPr>
        <w:t>A use case diagram is a type of diagram in the Unified Modelling Language (UML) that is used to visualize and describe the functional requirements of a system from an external user's perspective. It provides a high-level view of how users interact with a system and the various functionalities or use cases the system offers in response to those interactions.</w:t>
      </w:r>
    </w:p>
    <w:p w14:paraId="7ED346E9">
      <w:p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jc w:val="left"/>
        <w:rPr>
          <w:bCs/>
          <w:sz w:val="24"/>
          <w:szCs w:val="24"/>
        </w:rPr>
      </w:pPr>
      <w:r>
        <w:rPr>
          <w:bCs/>
          <w:sz w:val="24"/>
          <w:szCs w:val="24"/>
        </w:rPr>
        <w:t>Use case diagrams are particularly useful for:</w:t>
      </w:r>
    </w:p>
    <w:p w14:paraId="1372992D">
      <w:p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jc w:val="both"/>
        <w:rPr>
          <w:bCs/>
          <w:sz w:val="24"/>
          <w:szCs w:val="24"/>
        </w:rPr>
      </w:pPr>
    </w:p>
    <w:p w14:paraId="0E73E276">
      <w:pPr>
        <w:pStyle w:val="15"/>
        <w:numPr>
          <w:ilvl w:val="0"/>
          <w:numId w:val="54"/>
        </w:num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jc w:val="both"/>
        <w:rPr>
          <w:bCs/>
          <w:sz w:val="24"/>
          <w:szCs w:val="24"/>
        </w:rPr>
      </w:pPr>
      <w:r>
        <w:rPr>
          <w:bCs/>
          <w:sz w:val="24"/>
          <w:szCs w:val="24"/>
        </w:rPr>
        <w:t>Communicating the system's functionality and behavior to stakeholders in a visual and understandable way.</w:t>
      </w:r>
    </w:p>
    <w:p w14:paraId="6EBF73FD">
      <w:pPr>
        <w:pStyle w:val="15"/>
        <w:numPr>
          <w:ilvl w:val="0"/>
          <w:numId w:val="54"/>
        </w:num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jc w:val="both"/>
        <w:rPr>
          <w:bCs/>
          <w:sz w:val="24"/>
          <w:szCs w:val="24"/>
        </w:rPr>
      </w:pPr>
      <w:r>
        <w:rPr>
          <w:bCs/>
          <w:sz w:val="24"/>
          <w:szCs w:val="24"/>
        </w:rPr>
        <w:t>Capturing and documenting high-level user requirements.</w:t>
      </w:r>
    </w:p>
    <w:p w14:paraId="7A7D0077">
      <w:pPr>
        <w:pStyle w:val="15"/>
        <w:numPr>
          <w:ilvl w:val="0"/>
          <w:numId w:val="54"/>
        </w:num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jc w:val="both"/>
        <w:rPr>
          <w:bCs/>
          <w:sz w:val="24"/>
          <w:szCs w:val="24"/>
        </w:rPr>
      </w:pPr>
      <w:r>
        <w:rPr>
          <w:bCs/>
          <w:sz w:val="24"/>
          <w:szCs w:val="24"/>
        </w:rPr>
        <w:t>Identifying system boundaries and external interactions.</w:t>
      </w:r>
    </w:p>
    <w:p w14:paraId="4D8C08BE">
      <w:pPr>
        <w:pStyle w:val="15"/>
        <w:numPr>
          <w:ilvl w:val="0"/>
          <w:numId w:val="54"/>
        </w:num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jc w:val="both"/>
        <w:rPr>
          <w:bCs/>
          <w:sz w:val="24"/>
          <w:szCs w:val="24"/>
        </w:rPr>
      </w:pPr>
      <w:r>
        <w:rPr>
          <w:bCs/>
          <w:sz w:val="24"/>
          <w:szCs w:val="24"/>
        </w:rPr>
        <w:t>Modeling how different use cases relate to each other.</w:t>
      </w:r>
    </w:p>
    <w:p w14:paraId="125F3225">
      <w:pPr>
        <w:pStyle w:val="15"/>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ind w:left="720" w:firstLine="0"/>
        <w:jc w:val="both"/>
        <w:rPr>
          <w:bCs/>
          <w:sz w:val="24"/>
          <w:szCs w:val="24"/>
        </w:rPr>
      </w:pPr>
    </w:p>
    <w:p w14:paraId="7ED5C7F2">
      <w:p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jc w:val="left"/>
        <w:rPr>
          <w:bCs/>
          <w:sz w:val="24"/>
          <w:szCs w:val="24"/>
        </w:rPr>
      </w:pPr>
      <w:r>
        <w:rPr>
          <w:bCs/>
          <w:sz w:val="24"/>
          <w:szCs w:val="24"/>
        </w:rPr>
        <w:t>They are a valuable tool in the early stages of software development for understanding and discussing the functional aspects of a system before diving into more detailed design and implementation phases.</w:t>
      </w:r>
    </w:p>
    <w:p w14:paraId="635A04AF">
      <w:pPr>
        <w:pStyle w:val="4"/>
        <w:tabs>
          <w:tab w:val="left" w:pos="723"/>
        </w:tabs>
        <w:ind w:left="305"/>
        <w:jc w:val="both"/>
      </w:pPr>
    </w:p>
    <w:p w14:paraId="598BAF9E">
      <w:pPr>
        <w:pStyle w:val="7"/>
        <w:jc w:val="both"/>
        <w:rPr>
          <w:sz w:val="20"/>
        </w:rPr>
      </w:pPr>
    </w:p>
    <w:p w14:paraId="501D0780">
      <w:pPr>
        <w:pStyle w:val="7"/>
        <w:jc w:val="both"/>
        <w:rPr>
          <w:sz w:val="20"/>
        </w:rPr>
      </w:pPr>
    </w:p>
    <w:p w14:paraId="2E2E0053">
      <w:pPr>
        <w:spacing w:line="259" w:lineRule="auto"/>
        <w:jc w:val="center"/>
      </w:pPr>
      <w:r>
        <w:drawing>
          <wp:inline distT="0" distB="0" distL="0" distR="0">
            <wp:extent cx="2813685" cy="3030220"/>
            <wp:effectExtent l="0" t="0" r="5715" b="2540"/>
            <wp:docPr id="12656265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2651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5627" cy="3053303"/>
                    </a:xfrm>
                    <a:prstGeom prst="rect">
                      <a:avLst/>
                    </a:prstGeom>
                    <a:noFill/>
                    <a:ln>
                      <a:noFill/>
                    </a:ln>
                  </pic:spPr>
                </pic:pic>
              </a:graphicData>
            </a:graphic>
          </wp:inline>
        </w:drawing>
      </w:r>
    </w:p>
    <w:p w14:paraId="30A4A22D">
      <w:pPr>
        <w:spacing w:line="259" w:lineRule="auto"/>
        <w:jc w:val="both"/>
        <w:sectPr>
          <w:type w:val="nextColumn"/>
          <w:pgSz w:w="12240" w:h="15840"/>
          <w:pgMar w:top="1440" w:right="1440" w:bottom="1440" w:left="1440" w:header="0" w:footer="1000" w:gutter="0"/>
          <w:cols w:space="720" w:num="1"/>
        </w:sectPr>
      </w:pPr>
    </w:p>
    <w:p w14:paraId="3D60EDC3">
      <w:pPr>
        <w:spacing w:line="352" w:lineRule="auto"/>
        <w:ind w:right="4" w:hanging="3"/>
        <w:jc w:val="center"/>
        <w:rPr>
          <w:b/>
          <w:sz w:val="28"/>
          <w:szCs w:val="28"/>
        </w:rPr>
      </w:pPr>
      <w:r>
        <w:rPr>
          <w:b/>
          <w:sz w:val="28"/>
          <w:szCs w:val="28"/>
        </w:rPr>
        <w:t>CHAPTER 9</w:t>
      </w:r>
    </w:p>
    <w:p w14:paraId="0D59F5AA">
      <w:pPr>
        <w:spacing w:line="352" w:lineRule="auto"/>
        <w:ind w:right="4" w:hanging="3"/>
        <w:jc w:val="center"/>
        <w:rPr>
          <w:b/>
          <w:sz w:val="28"/>
          <w:szCs w:val="28"/>
        </w:rPr>
      </w:pPr>
    </w:p>
    <w:p w14:paraId="61E85936">
      <w:pPr>
        <w:spacing w:line="352" w:lineRule="auto"/>
        <w:ind w:right="4" w:hanging="3"/>
        <w:jc w:val="center"/>
        <w:rPr>
          <w:b/>
          <w:sz w:val="28"/>
          <w:szCs w:val="28"/>
        </w:rPr>
      </w:pPr>
      <w:r>
        <w:rPr>
          <w:b/>
          <w:sz w:val="28"/>
          <w:szCs w:val="28"/>
        </w:rPr>
        <w:t>FORM</w:t>
      </w:r>
      <w:r>
        <w:rPr>
          <w:b/>
          <w:spacing w:val="-23"/>
          <w:sz w:val="28"/>
          <w:szCs w:val="28"/>
        </w:rPr>
        <w:t xml:space="preserve"> </w:t>
      </w:r>
      <w:r>
        <w:rPr>
          <w:rFonts w:hint="default"/>
          <w:b/>
          <w:spacing w:val="-23"/>
          <w:sz w:val="28"/>
          <w:szCs w:val="28"/>
          <w:lang w:val="en-IN"/>
        </w:rPr>
        <w:t xml:space="preserve"> </w:t>
      </w:r>
      <w:r>
        <w:rPr>
          <w:b/>
          <w:sz w:val="28"/>
          <w:szCs w:val="28"/>
        </w:rPr>
        <w:t>DESIGN</w:t>
      </w:r>
    </w:p>
    <w:p w14:paraId="7CC3021E">
      <w:pPr>
        <w:pStyle w:val="7"/>
        <w:jc w:val="both"/>
      </w:pPr>
    </w:p>
    <w:p w14:paraId="15F3EB83">
      <w:pPr>
        <w:jc w:val="both"/>
        <w:rPr>
          <w:sz w:val="24"/>
          <w:lang w:val="en-IN"/>
        </w:rPr>
      </w:pPr>
      <w:r>
        <w:rPr>
          <w:sz w:val="24"/>
          <w:lang w:val="en-IN"/>
        </w:rPr>
        <w:drawing>
          <wp:inline distT="0" distB="0" distL="114300" distR="114300">
            <wp:extent cx="5943600" cy="2990215"/>
            <wp:effectExtent l="0" t="0" r="0" b="12065"/>
            <wp:docPr id="8" name="Picture 8" descr="Screenshot 2024-05-24 205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5-24 205252"/>
                    <pic:cNvPicPr>
                      <a:picLocks noChangeAspect="1"/>
                    </pic:cNvPicPr>
                  </pic:nvPicPr>
                  <pic:blipFill>
                    <a:blip r:embed="rId13"/>
                    <a:stretch>
                      <a:fillRect/>
                    </a:stretch>
                  </pic:blipFill>
                  <pic:spPr>
                    <a:xfrm>
                      <a:off x="0" y="0"/>
                      <a:ext cx="5943600" cy="2990215"/>
                    </a:xfrm>
                    <a:prstGeom prst="rect">
                      <a:avLst/>
                    </a:prstGeom>
                  </pic:spPr>
                </pic:pic>
              </a:graphicData>
            </a:graphic>
          </wp:inline>
        </w:drawing>
      </w:r>
    </w:p>
    <w:p w14:paraId="4266007F">
      <w:pPr>
        <w:jc w:val="both"/>
        <w:rPr>
          <w:sz w:val="24"/>
          <w:lang w:val="en-IN"/>
        </w:rPr>
      </w:pPr>
    </w:p>
    <w:p w14:paraId="0F88DA3E">
      <w:pPr>
        <w:jc w:val="both"/>
        <w:rPr>
          <w:sz w:val="24"/>
          <w:lang w:val="en-IN"/>
        </w:rPr>
      </w:pPr>
    </w:p>
    <w:p w14:paraId="1B8A153E">
      <w:pPr>
        <w:jc w:val="both"/>
        <w:rPr>
          <w:sz w:val="24"/>
          <w:lang w:val="en-IN"/>
        </w:rPr>
      </w:pPr>
    </w:p>
    <w:p w14:paraId="1F049E54">
      <w:pPr>
        <w:jc w:val="both"/>
        <w:rPr>
          <w:rFonts w:hint="default"/>
          <w:sz w:val="24"/>
          <w:lang w:val="en-IN"/>
        </w:rPr>
      </w:pPr>
      <w:r>
        <w:rPr>
          <w:sz w:val="24"/>
          <w:lang w:val="en-IN"/>
        </w:rPr>
        <w:t xml:space="preserve">                                                                   </w:t>
      </w:r>
      <w:r>
        <w:rPr>
          <w:b/>
          <w:bCs/>
          <w:sz w:val="18"/>
          <w:szCs w:val="18"/>
          <w:lang w:val="en-IN"/>
        </w:rPr>
        <w:t xml:space="preserve">Fig 9.1 </w:t>
      </w:r>
      <w:r>
        <w:rPr>
          <w:rFonts w:hint="default"/>
          <w:b w:val="0"/>
          <w:bCs w:val="0"/>
          <w:sz w:val="18"/>
          <w:szCs w:val="18"/>
          <w:lang w:val="en-IN"/>
        </w:rPr>
        <w:t>Authentication</w:t>
      </w:r>
    </w:p>
    <w:p w14:paraId="34F9746F">
      <w:pPr>
        <w:jc w:val="both"/>
        <w:rPr>
          <w:sz w:val="24"/>
          <w:lang w:val="en-IN"/>
        </w:rPr>
      </w:pPr>
    </w:p>
    <w:p w14:paraId="0BB81250">
      <w:pPr>
        <w:jc w:val="both"/>
        <w:rPr>
          <w:sz w:val="24"/>
          <w:lang w:val="en-IN"/>
        </w:rPr>
      </w:pPr>
    </w:p>
    <w:p w14:paraId="4002B2C6">
      <w:pPr>
        <w:jc w:val="both"/>
        <w:rPr>
          <w:rFonts w:hint="default"/>
          <w:sz w:val="24"/>
          <w:lang w:val="en-IN"/>
        </w:rPr>
      </w:pPr>
      <w:r>
        <w:rPr>
          <w:b/>
          <w:bCs/>
          <w:sz w:val="24"/>
          <w:lang w:val="en-IN"/>
        </w:rPr>
        <w:t>About:</w:t>
      </w:r>
    </w:p>
    <w:p w14:paraId="00F0D9C5">
      <w:pPr>
        <w:jc w:val="both"/>
        <w:rPr>
          <w:rFonts w:hint="default"/>
          <w:sz w:val="24"/>
          <w:lang w:val="en-IN"/>
        </w:rPr>
      </w:pPr>
    </w:p>
    <w:p w14:paraId="6AD5FC73">
      <w:pPr>
        <w:jc w:val="both"/>
        <w:rPr>
          <w:rFonts w:hint="default"/>
          <w:sz w:val="24"/>
          <w:lang w:val="en-IN"/>
        </w:rPr>
      </w:pPr>
      <w:r>
        <w:rPr>
          <w:rFonts w:hint="default"/>
          <w:sz w:val="24"/>
          <w:lang w:val="en-IN"/>
        </w:rPr>
        <w:t>This login form is crucial for the Social Media Web Application, enabling user authentication to secure access to personal profiles and maintain the privacy and security of user interactions on the platform. The login process requires users to enter their credentials, such as a username or email and password, ensuring that only authorized individuals can access their accounts. Advanced security measures like password encryption and multi-factor authentication are implemented to protect user data. This secure login mechanism is essential for safeguarding personal information and maintaining user trust, providing a safe environment for sharing and interacting on the social media platform.</w:t>
      </w:r>
    </w:p>
    <w:p w14:paraId="6FAEC972">
      <w:pPr>
        <w:jc w:val="center"/>
        <w:rPr>
          <w:sz w:val="24"/>
          <w:lang w:val="en-IN"/>
        </w:rPr>
      </w:pPr>
      <w:r>
        <w:rPr>
          <w:sz w:val="24"/>
          <w:lang w:val="en-IN"/>
        </w:rPr>
        <w:drawing>
          <wp:inline distT="0" distB="0" distL="114300" distR="114300">
            <wp:extent cx="5943600" cy="3343275"/>
            <wp:effectExtent l="0" t="0" r="0" b="9525"/>
            <wp:docPr id="9" name="Picture 9" descr="Screenshot 2024-05-24 205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05-24 205156"/>
                    <pic:cNvPicPr>
                      <a:picLocks noChangeAspect="1"/>
                    </pic:cNvPicPr>
                  </pic:nvPicPr>
                  <pic:blipFill>
                    <a:blip r:embed="rId14"/>
                    <a:stretch>
                      <a:fillRect/>
                    </a:stretch>
                  </pic:blipFill>
                  <pic:spPr>
                    <a:xfrm>
                      <a:off x="0" y="0"/>
                      <a:ext cx="5943600" cy="3343275"/>
                    </a:xfrm>
                    <a:prstGeom prst="rect">
                      <a:avLst/>
                    </a:prstGeom>
                  </pic:spPr>
                </pic:pic>
              </a:graphicData>
            </a:graphic>
          </wp:inline>
        </w:drawing>
      </w:r>
    </w:p>
    <w:p w14:paraId="4E8D86C6">
      <w:pPr>
        <w:jc w:val="both"/>
        <w:rPr>
          <w:sz w:val="24"/>
          <w:lang w:val="en-IN"/>
        </w:rPr>
      </w:pPr>
    </w:p>
    <w:p w14:paraId="4CFFD56A">
      <w:pPr>
        <w:jc w:val="both"/>
        <w:rPr>
          <w:sz w:val="24"/>
          <w:lang w:val="en-IN"/>
        </w:rPr>
      </w:pPr>
    </w:p>
    <w:p w14:paraId="6EC79F6C">
      <w:pPr>
        <w:jc w:val="both"/>
        <w:rPr>
          <w:rFonts w:hint="default"/>
          <w:b w:val="0"/>
          <w:bCs w:val="0"/>
          <w:sz w:val="18"/>
          <w:szCs w:val="18"/>
          <w:lang w:val="en-IN"/>
        </w:rPr>
      </w:pPr>
      <w:r>
        <w:rPr>
          <w:sz w:val="24"/>
          <w:lang w:val="en-IN"/>
        </w:rPr>
        <w:t xml:space="preserve">                                                                         </w:t>
      </w:r>
      <w:r>
        <w:rPr>
          <w:b/>
          <w:bCs/>
          <w:sz w:val="18"/>
          <w:szCs w:val="18"/>
          <w:lang w:val="en-IN"/>
        </w:rPr>
        <w:t xml:space="preserve">Fig 9.2 </w:t>
      </w:r>
      <w:r>
        <w:rPr>
          <w:rFonts w:hint="default"/>
          <w:b w:val="0"/>
          <w:bCs w:val="0"/>
          <w:sz w:val="18"/>
          <w:szCs w:val="18"/>
          <w:lang w:val="en-IN"/>
        </w:rPr>
        <w:t>Create Post</w:t>
      </w:r>
    </w:p>
    <w:p w14:paraId="701F9D68">
      <w:pPr>
        <w:jc w:val="both"/>
        <w:rPr>
          <w:rFonts w:hint="default"/>
          <w:b w:val="0"/>
          <w:bCs w:val="0"/>
          <w:sz w:val="18"/>
          <w:szCs w:val="18"/>
          <w:lang w:val="en-IN"/>
        </w:rPr>
      </w:pPr>
    </w:p>
    <w:p w14:paraId="1436ABB0">
      <w:pPr>
        <w:jc w:val="both"/>
        <w:rPr>
          <w:rFonts w:hint="default"/>
          <w:b w:val="0"/>
          <w:bCs w:val="0"/>
          <w:sz w:val="18"/>
          <w:szCs w:val="18"/>
          <w:lang w:val="en-IN"/>
        </w:rPr>
      </w:pPr>
    </w:p>
    <w:p w14:paraId="4446FCF2">
      <w:pPr>
        <w:jc w:val="both"/>
        <w:rPr>
          <w:b/>
          <w:bCs/>
          <w:sz w:val="24"/>
          <w:lang w:val="en-IN"/>
        </w:rPr>
      </w:pPr>
      <w:r>
        <w:rPr>
          <w:b/>
          <w:bCs/>
          <w:sz w:val="24"/>
          <w:lang w:val="en-IN"/>
        </w:rPr>
        <w:t>About:</w:t>
      </w:r>
    </w:p>
    <w:p w14:paraId="7C64B048">
      <w:pPr>
        <w:jc w:val="both"/>
        <w:rPr>
          <w:sz w:val="24"/>
          <w:lang w:val="en-IN"/>
        </w:rPr>
      </w:pPr>
    </w:p>
    <w:p w14:paraId="78E32F69">
      <w:pPr>
        <w:jc w:val="both"/>
        <w:rPr>
          <w:rFonts w:hint="default"/>
          <w:sz w:val="24"/>
          <w:lang w:val="en-IN"/>
        </w:rPr>
      </w:pPr>
      <w:r>
        <w:rPr>
          <w:rFonts w:hint="default"/>
          <w:sz w:val="24"/>
          <w:lang w:val="en-IN"/>
        </w:rPr>
        <w:t>This feature allows users to create and share their posts, enabling them to contribute content, express their thoughts, and engage with others on the Social Media Web Application. Users can upload photos, write captions, and tag friends in their posts. They can also add hashtags to increase the visibility of their content and reach a broader audience. The post creation interface is designed to be user-friendly, with options to edit and preview posts before sharing. Once published, posts appear in the home feed, where followers can like, comment, and share them, fostering interaction and community engagement on the platform.</w:t>
      </w:r>
    </w:p>
    <w:p w14:paraId="56B72119">
      <w:pPr>
        <w:jc w:val="both"/>
        <w:rPr>
          <w:sz w:val="24"/>
          <w:lang w:val="en-IN"/>
        </w:rPr>
      </w:pPr>
    </w:p>
    <w:p w14:paraId="68456A12">
      <w:pPr>
        <w:jc w:val="both"/>
        <w:rPr>
          <w:sz w:val="24"/>
          <w:lang w:val="en-IN"/>
        </w:rPr>
      </w:pPr>
    </w:p>
    <w:p w14:paraId="3942844F">
      <w:pPr>
        <w:jc w:val="both"/>
        <w:rPr>
          <w:sz w:val="24"/>
          <w:lang w:val="en-IN"/>
        </w:rPr>
      </w:pPr>
    </w:p>
    <w:p w14:paraId="67A02360">
      <w:pPr>
        <w:jc w:val="both"/>
        <w:rPr>
          <w:sz w:val="24"/>
          <w:lang w:val="en-IN"/>
        </w:rPr>
      </w:pPr>
    </w:p>
    <w:p w14:paraId="04FBC01C">
      <w:pPr>
        <w:jc w:val="both"/>
        <w:rPr>
          <w:sz w:val="24"/>
          <w:lang w:val="en-IN"/>
        </w:rPr>
      </w:pPr>
    </w:p>
    <w:p w14:paraId="56A722E2">
      <w:pPr>
        <w:jc w:val="both"/>
        <w:rPr>
          <w:sz w:val="24"/>
          <w:lang w:val="en-IN"/>
        </w:rPr>
      </w:pPr>
    </w:p>
    <w:p w14:paraId="688DED6D">
      <w:pPr>
        <w:jc w:val="both"/>
        <w:rPr>
          <w:sz w:val="24"/>
          <w:lang w:val="en-IN"/>
        </w:rPr>
      </w:pPr>
    </w:p>
    <w:p w14:paraId="0AD7434A">
      <w:pPr>
        <w:jc w:val="both"/>
        <w:rPr>
          <w:sz w:val="24"/>
          <w:lang w:val="en-IN"/>
        </w:rPr>
      </w:pPr>
    </w:p>
    <w:p w14:paraId="31F46851">
      <w:pPr>
        <w:jc w:val="both"/>
        <w:rPr>
          <w:sz w:val="24"/>
          <w:lang w:val="en-IN"/>
        </w:rPr>
      </w:pPr>
    </w:p>
    <w:p w14:paraId="59E718E3">
      <w:pPr>
        <w:jc w:val="both"/>
        <w:rPr>
          <w:sz w:val="24"/>
          <w:lang w:val="en-IN"/>
        </w:rPr>
      </w:pPr>
    </w:p>
    <w:p w14:paraId="33E5F87F">
      <w:pPr>
        <w:jc w:val="both"/>
        <w:rPr>
          <w:sz w:val="24"/>
          <w:lang w:val="en-IN"/>
        </w:rPr>
      </w:pPr>
    </w:p>
    <w:p w14:paraId="1DBABB60">
      <w:pPr>
        <w:jc w:val="both"/>
        <w:rPr>
          <w:sz w:val="24"/>
          <w:lang w:val="en-IN"/>
        </w:rPr>
      </w:pPr>
    </w:p>
    <w:p w14:paraId="6575B9E6">
      <w:pPr>
        <w:jc w:val="both"/>
        <w:rPr>
          <w:sz w:val="24"/>
          <w:lang w:val="en-IN"/>
        </w:rPr>
      </w:pPr>
    </w:p>
    <w:p w14:paraId="43DC89CB">
      <w:pPr>
        <w:jc w:val="both"/>
        <w:rPr>
          <w:sz w:val="24"/>
          <w:lang w:val="en-IN"/>
        </w:rPr>
      </w:pPr>
    </w:p>
    <w:p w14:paraId="31DBE96C">
      <w:pPr>
        <w:jc w:val="both"/>
        <w:rPr>
          <w:sz w:val="24"/>
          <w:lang w:val="en-IN"/>
        </w:rPr>
      </w:pPr>
      <w:r>
        <w:rPr>
          <w:sz w:val="24"/>
          <w:lang w:val="en-IN"/>
        </w:rPr>
        <w:drawing>
          <wp:inline distT="0" distB="0" distL="114300" distR="114300">
            <wp:extent cx="5943600" cy="3343275"/>
            <wp:effectExtent l="0" t="0" r="0" b="9525"/>
            <wp:docPr id="10" name="Picture 10" descr="Screenshot 2024-05-24 205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05-24 205244"/>
                    <pic:cNvPicPr>
                      <a:picLocks noChangeAspect="1"/>
                    </pic:cNvPicPr>
                  </pic:nvPicPr>
                  <pic:blipFill>
                    <a:blip r:embed="rId15"/>
                    <a:stretch>
                      <a:fillRect/>
                    </a:stretch>
                  </pic:blipFill>
                  <pic:spPr>
                    <a:xfrm>
                      <a:off x="0" y="0"/>
                      <a:ext cx="5943600" cy="3343275"/>
                    </a:xfrm>
                    <a:prstGeom prst="rect">
                      <a:avLst/>
                    </a:prstGeom>
                  </pic:spPr>
                </pic:pic>
              </a:graphicData>
            </a:graphic>
          </wp:inline>
        </w:drawing>
      </w:r>
    </w:p>
    <w:p w14:paraId="38F5A52F">
      <w:pPr>
        <w:jc w:val="both"/>
        <w:rPr>
          <w:sz w:val="24"/>
          <w:lang w:val="en-IN"/>
        </w:rPr>
      </w:pPr>
    </w:p>
    <w:p w14:paraId="6B3B2AF9">
      <w:pPr>
        <w:jc w:val="both"/>
        <w:rPr>
          <w:sz w:val="24"/>
          <w:lang w:val="en-IN"/>
        </w:rPr>
      </w:pPr>
    </w:p>
    <w:p w14:paraId="4ED70418">
      <w:pPr>
        <w:jc w:val="both"/>
        <w:rPr>
          <w:sz w:val="24"/>
          <w:lang w:val="en-IN"/>
        </w:rPr>
      </w:pPr>
    </w:p>
    <w:p w14:paraId="4783D692">
      <w:pPr>
        <w:jc w:val="both"/>
        <w:rPr>
          <w:rFonts w:hint="default"/>
          <w:b w:val="0"/>
          <w:bCs w:val="0"/>
          <w:sz w:val="18"/>
          <w:szCs w:val="18"/>
          <w:lang w:val="en-IN"/>
        </w:rPr>
      </w:pPr>
      <w:r>
        <w:rPr>
          <w:sz w:val="24"/>
          <w:lang w:val="en-IN"/>
        </w:rPr>
        <w:t xml:space="preserve">                                                                      </w:t>
      </w:r>
      <w:r>
        <w:rPr>
          <w:b/>
          <w:bCs/>
          <w:sz w:val="18"/>
          <w:szCs w:val="18"/>
          <w:lang w:val="en-IN"/>
        </w:rPr>
        <w:t>Fig 9</w:t>
      </w:r>
      <w:r>
        <w:rPr>
          <w:rFonts w:hint="default"/>
          <w:b/>
          <w:bCs/>
          <w:sz w:val="18"/>
          <w:szCs w:val="18"/>
          <w:lang w:val="en-IN"/>
        </w:rPr>
        <w:t>.</w:t>
      </w:r>
      <w:r>
        <w:rPr>
          <w:b/>
          <w:bCs/>
          <w:sz w:val="18"/>
          <w:szCs w:val="18"/>
          <w:lang w:val="en-IN"/>
        </w:rPr>
        <w:t xml:space="preserve">3 </w:t>
      </w:r>
      <w:r>
        <w:rPr>
          <w:rFonts w:hint="default"/>
          <w:b w:val="0"/>
          <w:bCs w:val="0"/>
          <w:sz w:val="18"/>
          <w:szCs w:val="18"/>
          <w:lang w:val="en-IN"/>
        </w:rPr>
        <w:t>Home Page</w:t>
      </w:r>
    </w:p>
    <w:p w14:paraId="6004F8CB">
      <w:pPr>
        <w:jc w:val="both"/>
        <w:rPr>
          <w:rFonts w:hint="default"/>
          <w:b w:val="0"/>
          <w:bCs w:val="0"/>
          <w:sz w:val="18"/>
          <w:szCs w:val="18"/>
          <w:lang w:val="en-IN"/>
        </w:rPr>
      </w:pPr>
    </w:p>
    <w:p w14:paraId="2B482D59">
      <w:pPr>
        <w:jc w:val="both"/>
        <w:rPr>
          <w:rFonts w:hint="default"/>
          <w:b w:val="0"/>
          <w:bCs w:val="0"/>
          <w:sz w:val="18"/>
          <w:szCs w:val="18"/>
          <w:lang w:val="en-IN"/>
        </w:rPr>
      </w:pPr>
    </w:p>
    <w:p w14:paraId="20B69912">
      <w:pPr>
        <w:jc w:val="both"/>
        <w:rPr>
          <w:rFonts w:hint="default"/>
          <w:b/>
          <w:bCs/>
          <w:sz w:val="24"/>
          <w:szCs w:val="24"/>
          <w:lang w:val="en-IN"/>
        </w:rPr>
      </w:pPr>
      <w:r>
        <w:rPr>
          <w:rFonts w:hint="default"/>
          <w:b/>
          <w:bCs/>
          <w:sz w:val="24"/>
          <w:szCs w:val="24"/>
          <w:lang w:val="en-IN"/>
        </w:rPr>
        <w:t>About:</w:t>
      </w:r>
    </w:p>
    <w:p w14:paraId="744851AB">
      <w:pPr>
        <w:jc w:val="both"/>
        <w:rPr>
          <w:rFonts w:hint="default"/>
          <w:b/>
          <w:bCs/>
          <w:sz w:val="24"/>
          <w:szCs w:val="24"/>
          <w:lang w:val="en-IN"/>
        </w:rPr>
      </w:pPr>
    </w:p>
    <w:p w14:paraId="31F901EE">
      <w:pPr>
        <w:jc w:val="both"/>
        <w:rPr>
          <w:rFonts w:hint="default"/>
          <w:b w:val="0"/>
          <w:bCs w:val="0"/>
          <w:sz w:val="24"/>
          <w:szCs w:val="24"/>
          <w:lang w:val="en-IN"/>
        </w:rPr>
      </w:pPr>
      <w:r>
        <w:rPr>
          <w:rFonts w:hint="default"/>
          <w:b w:val="0"/>
          <w:bCs w:val="0"/>
          <w:sz w:val="24"/>
          <w:szCs w:val="24"/>
          <w:lang w:val="en-IN"/>
        </w:rPr>
        <w:t>The home page displays all the posts from your friends and the people you are following, providing a central hub for viewing and interacting with their latest updates, photos, and activities on the Social Media Web Application. Users can like, comment, and share posts directly from this central feed. Additionally, the home page features personalized content recommendations, trending posts, and highlights from the users you engage with the most. This dynamic feed is continuously updated in real-time, ensuring you never miss out on important moments. The intuitive design and seamless navigation make it easy to stay connected and engaged with your social circle.</w:t>
      </w:r>
    </w:p>
    <w:p w14:paraId="7252852A">
      <w:pPr>
        <w:jc w:val="left"/>
        <w:rPr>
          <w:rFonts w:hint="default"/>
          <w:b w:val="0"/>
          <w:bCs w:val="0"/>
          <w:sz w:val="24"/>
          <w:szCs w:val="24"/>
          <w:lang w:val="en-IN"/>
        </w:rPr>
      </w:pPr>
    </w:p>
    <w:p w14:paraId="4019057B">
      <w:pPr>
        <w:jc w:val="left"/>
        <w:rPr>
          <w:rFonts w:hint="default"/>
          <w:b w:val="0"/>
          <w:bCs w:val="0"/>
          <w:sz w:val="24"/>
          <w:szCs w:val="24"/>
          <w:lang w:val="en-IN"/>
        </w:rPr>
      </w:pPr>
    </w:p>
    <w:p w14:paraId="0AF59EE7">
      <w:pPr>
        <w:jc w:val="left"/>
        <w:rPr>
          <w:rFonts w:hint="default"/>
          <w:b w:val="0"/>
          <w:bCs w:val="0"/>
          <w:sz w:val="24"/>
          <w:szCs w:val="24"/>
          <w:lang w:val="en-IN"/>
        </w:rPr>
      </w:pPr>
    </w:p>
    <w:p w14:paraId="231E16A1">
      <w:pPr>
        <w:jc w:val="left"/>
        <w:rPr>
          <w:rFonts w:hint="default"/>
          <w:b w:val="0"/>
          <w:bCs w:val="0"/>
          <w:sz w:val="24"/>
          <w:szCs w:val="24"/>
          <w:lang w:val="en-IN"/>
        </w:rPr>
      </w:pPr>
    </w:p>
    <w:p w14:paraId="5B35D08E">
      <w:pPr>
        <w:jc w:val="left"/>
        <w:rPr>
          <w:rFonts w:hint="default"/>
          <w:b w:val="0"/>
          <w:bCs w:val="0"/>
          <w:sz w:val="24"/>
          <w:szCs w:val="24"/>
          <w:lang w:val="en-IN"/>
        </w:rPr>
      </w:pPr>
    </w:p>
    <w:p w14:paraId="230F7F4A">
      <w:pPr>
        <w:jc w:val="left"/>
        <w:rPr>
          <w:rFonts w:hint="default"/>
          <w:b w:val="0"/>
          <w:bCs w:val="0"/>
          <w:sz w:val="24"/>
          <w:szCs w:val="24"/>
          <w:lang w:val="en-IN"/>
        </w:rPr>
      </w:pPr>
    </w:p>
    <w:p w14:paraId="25F9FF59">
      <w:pPr>
        <w:jc w:val="left"/>
        <w:rPr>
          <w:rFonts w:hint="default"/>
          <w:b w:val="0"/>
          <w:bCs w:val="0"/>
          <w:sz w:val="24"/>
          <w:szCs w:val="24"/>
          <w:lang w:val="en-IN"/>
        </w:rPr>
      </w:pPr>
    </w:p>
    <w:p w14:paraId="4BD5FF4C">
      <w:pPr>
        <w:jc w:val="left"/>
        <w:rPr>
          <w:rFonts w:hint="default"/>
          <w:b w:val="0"/>
          <w:bCs w:val="0"/>
          <w:sz w:val="24"/>
          <w:szCs w:val="24"/>
          <w:lang w:val="en-IN"/>
        </w:rPr>
      </w:pPr>
    </w:p>
    <w:p w14:paraId="3A448B6C">
      <w:pPr>
        <w:jc w:val="left"/>
        <w:rPr>
          <w:rFonts w:hint="default"/>
          <w:b w:val="0"/>
          <w:bCs w:val="0"/>
          <w:sz w:val="24"/>
          <w:szCs w:val="24"/>
          <w:lang w:val="en-IN"/>
        </w:rPr>
      </w:pPr>
    </w:p>
    <w:p w14:paraId="55071B11">
      <w:pPr>
        <w:jc w:val="left"/>
        <w:rPr>
          <w:rFonts w:hint="default"/>
          <w:b w:val="0"/>
          <w:bCs w:val="0"/>
          <w:sz w:val="24"/>
          <w:szCs w:val="24"/>
          <w:lang w:val="en-IN"/>
        </w:rPr>
      </w:pPr>
    </w:p>
    <w:p w14:paraId="679295AE">
      <w:pPr>
        <w:jc w:val="left"/>
        <w:rPr>
          <w:rFonts w:hint="default"/>
          <w:b w:val="0"/>
          <w:bCs w:val="0"/>
          <w:sz w:val="24"/>
          <w:szCs w:val="24"/>
          <w:lang w:val="en-IN"/>
        </w:rPr>
      </w:pPr>
    </w:p>
    <w:p w14:paraId="6E5E8EBC">
      <w:pPr>
        <w:jc w:val="left"/>
        <w:rPr>
          <w:rFonts w:hint="default"/>
          <w:b w:val="0"/>
          <w:bCs w:val="0"/>
          <w:sz w:val="24"/>
          <w:szCs w:val="24"/>
          <w:lang w:val="en-IN"/>
        </w:rPr>
      </w:pPr>
    </w:p>
    <w:p w14:paraId="07D7CC69">
      <w:pPr>
        <w:jc w:val="left"/>
        <w:rPr>
          <w:rFonts w:hint="default"/>
          <w:b w:val="0"/>
          <w:bCs w:val="0"/>
          <w:sz w:val="24"/>
          <w:szCs w:val="24"/>
          <w:lang w:val="en-IN"/>
        </w:rPr>
      </w:pPr>
    </w:p>
    <w:p w14:paraId="6A1E9AF0">
      <w:pPr>
        <w:jc w:val="left"/>
        <w:rPr>
          <w:rFonts w:hint="default"/>
          <w:b w:val="0"/>
          <w:bCs w:val="0"/>
          <w:sz w:val="24"/>
          <w:szCs w:val="24"/>
          <w:lang w:val="en-IN"/>
        </w:rPr>
      </w:pPr>
    </w:p>
    <w:p w14:paraId="62986EAD">
      <w:pPr>
        <w:jc w:val="left"/>
        <w:rPr>
          <w:rFonts w:hint="default"/>
          <w:b w:val="0"/>
          <w:bCs w:val="0"/>
          <w:sz w:val="24"/>
          <w:szCs w:val="24"/>
          <w:lang w:val="en-IN"/>
        </w:rPr>
      </w:pPr>
    </w:p>
    <w:p w14:paraId="59ACD5A6">
      <w:pPr>
        <w:jc w:val="left"/>
        <w:rPr>
          <w:rFonts w:hint="default"/>
          <w:b w:val="0"/>
          <w:bCs w:val="0"/>
          <w:sz w:val="24"/>
          <w:szCs w:val="24"/>
          <w:lang w:val="en-IN"/>
        </w:rPr>
      </w:pPr>
    </w:p>
    <w:p w14:paraId="123E6BB9">
      <w:pPr>
        <w:jc w:val="left"/>
        <w:rPr>
          <w:rFonts w:hint="default"/>
          <w:b w:val="0"/>
          <w:bCs w:val="0"/>
          <w:sz w:val="24"/>
          <w:szCs w:val="24"/>
          <w:lang w:val="en-IN"/>
        </w:rPr>
      </w:pPr>
    </w:p>
    <w:p w14:paraId="5983A6E8">
      <w:pPr>
        <w:jc w:val="left"/>
        <w:rPr>
          <w:rFonts w:hint="default"/>
          <w:b w:val="0"/>
          <w:bCs w:val="0"/>
          <w:sz w:val="24"/>
          <w:szCs w:val="24"/>
          <w:lang w:val="en-IN"/>
        </w:rPr>
      </w:pPr>
    </w:p>
    <w:p w14:paraId="61559447">
      <w:pPr>
        <w:jc w:val="both"/>
        <w:rPr>
          <w:sz w:val="24"/>
          <w:lang w:val="en-IN"/>
        </w:rPr>
      </w:pPr>
    </w:p>
    <w:p w14:paraId="3502CA6F">
      <w:pPr>
        <w:jc w:val="both"/>
        <w:rPr>
          <w:sz w:val="24"/>
          <w:lang w:val="en-IN"/>
        </w:rPr>
      </w:pPr>
    </w:p>
    <w:p w14:paraId="7D710E2B">
      <w:pPr>
        <w:jc w:val="both"/>
        <w:rPr>
          <w:sz w:val="24"/>
          <w:lang w:val="en-IN"/>
        </w:rPr>
      </w:pPr>
      <w:r>
        <w:rPr>
          <w:sz w:val="24"/>
          <w:lang w:val="en-IN"/>
        </w:rPr>
        <w:t xml:space="preserve">                                                             </w:t>
      </w:r>
      <w:r>
        <w:rPr>
          <w:sz w:val="24"/>
          <w:lang w:val="en-IN"/>
        </w:rPr>
        <w:drawing>
          <wp:inline distT="0" distB="0" distL="114300" distR="114300">
            <wp:extent cx="5943600" cy="3343275"/>
            <wp:effectExtent l="0" t="0" r="0" b="9525"/>
            <wp:docPr id="7" name="Picture 7" descr="Screenshot 2024-05-27 120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5-27 120113"/>
                    <pic:cNvPicPr>
                      <a:picLocks noChangeAspect="1"/>
                    </pic:cNvPicPr>
                  </pic:nvPicPr>
                  <pic:blipFill>
                    <a:blip r:embed="rId16"/>
                    <a:stretch>
                      <a:fillRect/>
                    </a:stretch>
                  </pic:blipFill>
                  <pic:spPr>
                    <a:xfrm>
                      <a:off x="0" y="0"/>
                      <a:ext cx="5943600" cy="3343275"/>
                    </a:xfrm>
                    <a:prstGeom prst="rect">
                      <a:avLst/>
                    </a:prstGeom>
                  </pic:spPr>
                </pic:pic>
              </a:graphicData>
            </a:graphic>
          </wp:inline>
        </w:drawing>
      </w:r>
    </w:p>
    <w:p w14:paraId="6E8588B7">
      <w:pPr>
        <w:jc w:val="both"/>
        <w:rPr>
          <w:sz w:val="24"/>
          <w:lang w:val="en-IN"/>
        </w:rPr>
      </w:pPr>
    </w:p>
    <w:p w14:paraId="63E7C5EC">
      <w:pPr>
        <w:jc w:val="both"/>
        <w:rPr>
          <w:sz w:val="24"/>
          <w:lang w:val="en-IN"/>
        </w:rPr>
      </w:pPr>
    </w:p>
    <w:p w14:paraId="0FBB4CE7">
      <w:pPr>
        <w:jc w:val="both"/>
        <w:rPr>
          <w:sz w:val="24"/>
          <w:lang w:val="en-IN"/>
        </w:rPr>
      </w:pPr>
    </w:p>
    <w:p w14:paraId="4B4225AF">
      <w:pPr>
        <w:jc w:val="both"/>
        <w:rPr>
          <w:rFonts w:hint="default"/>
          <w:b w:val="0"/>
          <w:bCs w:val="0"/>
          <w:sz w:val="18"/>
          <w:szCs w:val="18"/>
          <w:lang w:val="en-IN"/>
        </w:rPr>
      </w:pPr>
      <w:r>
        <w:rPr>
          <w:rFonts w:hint="default"/>
          <w:sz w:val="24"/>
          <w:lang w:val="en-IN"/>
        </w:rPr>
        <w:t xml:space="preserve">                                                                    </w:t>
      </w:r>
      <w:r>
        <w:rPr>
          <w:b/>
          <w:bCs/>
          <w:sz w:val="18"/>
          <w:szCs w:val="18"/>
          <w:lang w:val="en-IN"/>
        </w:rPr>
        <w:t>Fig 9</w:t>
      </w:r>
      <w:r>
        <w:rPr>
          <w:rFonts w:hint="default"/>
          <w:b/>
          <w:bCs/>
          <w:sz w:val="18"/>
          <w:szCs w:val="18"/>
          <w:lang w:val="en-IN"/>
        </w:rPr>
        <w:t>.</w:t>
      </w:r>
      <w:r>
        <w:rPr>
          <w:b/>
          <w:bCs/>
          <w:sz w:val="18"/>
          <w:szCs w:val="18"/>
          <w:lang w:val="en-IN"/>
        </w:rPr>
        <w:t xml:space="preserve">3 </w:t>
      </w:r>
      <w:r>
        <w:rPr>
          <w:rFonts w:hint="default"/>
          <w:b w:val="0"/>
          <w:bCs w:val="0"/>
          <w:sz w:val="18"/>
          <w:szCs w:val="18"/>
          <w:lang w:val="en-IN"/>
        </w:rPr>
        <w:t>Registration Page</w:t>
      </w:r>
    </w:p>
    <w:p w14:paraId="0337CC33">
      <w:pPr>
        <w:jc w:val="both"/>
        <w:rPr>
          <w:rFonts w:hint="default"/>
          <w:b w:val="0"/>
          <w:bCs w:val="0"/>
          <w:sz w:val="18"/>
          <w:szCs w:val="18"/>
          <w:lang w:val="en-IN"/>
        </w:rPr>
      </w:pPr>
    </w:p>
    <w:p w14:paraId="500581C7">
      <w:pPr>
        <w:jc w:val="both"/>
        <w:rPr>
          <w:rFonts w:hint="default"/>
          <w:b/>
          <w:bCs/>
          <w:sz w:val="24"/>
          <w:szCs w:val="24"/>
          <w:lang w:val="en-IN"/>
        </w:rPr>
      </w:pPr>
      <w:r>
        <w:rPr>
          <w:rFonts w:hint="default"/>
          <w:b/>
          <w:bCs/>
          <w:sz w:val="24"/>
          <w:szCs w:val="24"/>
          <w:lang w:val="en-IN"/>
        </w:rPr>
        <w:t>About:</w:t>
      </w:r>
    </w:p>
    <w:p w14:paraId="38F2E117">
      <w:pPr>
        <w:jc w:val="both"/>
        <w:rPr>
          <w:rFonts w:hint="default"/>
          <w:b/>
          <w:bCs/>
          <w:sz w:val="24"/>
          <w:szCs w:val="24"/>
          <w:lang w:val="en-IN"/>
        </w:rPr>
      </w:pPr>
    </w:p>
    <w:p w14:paraId="45159401">
      <w:pPr>
        <w:jc w:val="both"/>
        <w:rPr>
          <w:rFonts w:hint="default"/>
          <w:b/>
          <w:bCs/>
          <w:sz w:val="24"/>
          <w:szCs w:val="24"/>
          <w:lang w:val="en-IN"/>
        </w:rPr>
      </w:pPr>
      <w:r>
        <w:rPr>
          <w:rFonts w:hint="default"/>
          <w:b w:val="0"/>
          <w:bCs w:val="0"/>
          <w:sz w:val="24"/>
          <w:szCs w:val="24"/>
          <w:lang w:val="en-IN"/>
        </w:rPr>
        <w:t>The registration form is essential for onboarding new users to the Social Media Web Application, allowing them to create personal profiles and join the community. It requires users to provide basic information such as name, email, and password, with additional options to upload a profile picture and write a short bio. The form incorporates validation checks to ensure data accuracy and security, including email verification to prevent fake accounts. The user-friendly design and clear instructions make the registration process quick and straightforward. Once registered, users can start following friends, sharing posts, and engaging with content immediately, fostering a connected and interactive social environment.</w:t>
      </w:r>
    </w:p>
    <w:p w14:paraId="53FA1C02">
      <w:pPr>
        <w:jc w:val="both"/>
        <w:rPr>
          <w:rFonts w:hint="default"/>
          <w:b/>
          <w:bCs/>
          <w:sz w:val="18"/>
          <w:szCs w:val="18"/>
          <w:lang w:val="en-IN"/>
        </w:rPr>
      </w:pPr>
    </w:p>
    <w:p w14:paraId="2FCAC4AB">
      <w:pPr>
        <w:jc w:val="both"/>
        <w:rPr>
          <w:rFonts w:hint="default"/>
          <w:b w:val="0"/>
          <w:bCs w:val="0"/>
          <w:sz w:val="18"/>
          <w:szCs w:val="18"/>
          <w:lang w:val="en-IN"/>
        </w:rPr>
      </w:pPr>
    </w:p>
    <w:p w14:paraId="39F7143B">
      <w:pPr>
        <w:jc w:val="both"/>
        <w:rPr>
          <w:rFonts w:hint="default"/>
          <w:sz w:val="24"/>
          <w:lang w:val="en-IN"/>
        </w:rPr>
        <w:sectPr>
          <w:type w:val="nextColumn"/>
          <w:pgSz w:w="12240" w:h="15840"/>
          <w:pgMar w:top="1440" w:right="1440" w:bottom="1440" w:left="1440" w:header="0" w:footer="1000" w:gutter="0"/>
          <w:cols w:space="720" w:num="1"/>
        </w:sectPr>
      </w:pPr>
    </w:p>
    <w:p w14:paraId="7F887C1D">
      <w:pPr>
        <w:ind w:right="6"/>
        <w:jc w:val="center"/>
        <w:rPr>
          <w:b/>
          <w:sz w:val="28"/>
          <w:szCs w:val="28"/>
          <w:lang w:val="en-IN"/>
        </w:rPr>
      </w:pPr>
      <w:r>
        <w:rPr>
          <w:b/>
          <w:sz w:val="28"/>
          <w:szCs w:val="28"/>
        </w:rPr>
        <w:t>CHAPTER</w:t>
      </w:r>
      <w:r>
        <w:rPr>
          <w:b/>
          <w:spacing w:val="-23"/>
          <w:sz w:val="28"/>
          <w:szCs w:val="28"/>
        </w:rPr>
        <w:t xml:space="preserve"> </w:t>
      </w:r>
      <w:r>
        <w:rPr>
          <w:b/>
          <w:sz w:val="28"/>
          <w:szCs w:val="28"/>
        </w:rPr>
        <w:t>1</w:t>
      </w:r>
      <w:r>
        <w:rPr>
          <w:b/>
          <w:sz w:val="28"/>
          <w:szCs w:val="28"/>
          <w:lang w:val="en-IN"/>
        </w:rPr>
        <w:t>0</w:t>
      </w:r>
    </w:p>
    <w:p w14:paraId="7E43435E">
      <w:pPr>
        <w:ind w:right="6"/>
        <w:jc w:val="center"/>
        <w:rPr>
          <w:b/>
          <w:sz w:val="28"/>
          <w:szCs w:val="28"/>
          <w:lang w:val="en-IN"/>
        </w:rPr>
      </w:pPr>
    </w:p>
    <w:p w14:paraId="5DF51FA9">
      <w:pPr>
        <w:ind w:right="6"/>
        <w:jc w:val="center"/>
        <w:rPr>
          <w:b/>
          <w:spacing w:val="-2"/>
          <w:sz w:val="28"/>
          <w:szCs w:val="28"/>
        </w:rPr>
      </w:pPr>
      <w:r>
        <w:rPr>
          <w:b/>
          <w:spacing w:val="-2"/>
          <w:sz w:val="28"/>
          <w:szCs w:val="28"/>
        </w:rPr>
        <w:t>TESTING</w:t>
      </w:r>
    </w:p>
    <w:p w14:paraId="53EBD1E5">
      <w:pPr>
        <w:ind w:right="6"/>
        <w:jc w:val="center"/>
        <w:rPr>
          <w:b/>
          <w:sz w:val="28"/>
          <w:szCs w:val="28"/>
        </w:rPr>
      </w:pPr>
    </w:p>
    <w:p w14:paraId="34C5B988">
      <w:pPr>
        <w:pStyle w:val="4"/>
        <w:numPr>
          <w:ilvl w:val="1"/>
          <w:numId w:val="55"/>
        </w:numPr>
        <w:tabs>
          <w:tab w:val="left" w:pos="865"/>
        </w:tabs>
        <w:jc w:val="both"/>
      </w:pPr>
      <w:r>
        <w:rPr>
          <w:spacing w:val="-2"/>
          <w:sz w:val="24"/>
          <w:szCs w:val="24"/>
        </w:rPr>
        <w:t xml:space="preserve"> Introduction</w:t>
      </w:r>
    </w:p>
    <w:p w14:paraId="2528740E">
      <w:pPr>
        <w:pStyle w:val="4"/>
        <w:tabs>
          <w:tab w:val="left" w:pos="865"/>
        </w:tabs>
        <w:ind w:left="420"/>
        <w:jc w:val="both"/>
      </w:pPr>
    </w:p>
    <w:p w14:paraId="70E391CA">
      <w:pPr>
        <w:ind w:right="4"/>
        <w:jc w:val="left"/>
        <w:rPr>
          <w:sz w:val="24"/>
        </w:rPr>
      </w:pPr>
      <w:r>
        <w:rPr>
          <w:sz w:val="24"/>
        </w:rPr>
        <w:t>The</w:t>
      </w:r>
      <w:r>
        <w:rPr>
          <w:spacing w:val="-2"/>
          <w:sz w:val="24"/>
        </w:rPr>
        <w:t xml:space="preserve"> </w:t>
      </w:r>
      <w:r>
        <w:rPr>
          <w:sz w:val="24"/>
        </w:rPr>
        <w:t>purpose</w:t>
      </w:r>
      <w:r>
        <w:rPr>
          <w:spacing w:val="-1"/>
          <w:sz w:val="24"/>
        </w:rPr>
        <w:t xml:space="preserve"> </w:t>
      </w:r>
      <w:r>
        <w:rPr>
          <w:sz w:val="24"/>
        </w:rPr>
        <w:t>of</w:t>
      </w:r>
      <w:r>
        <w:rPr>
          <w:spacing w:val="-1"/>
          <w:sz w:val="24"/>
        </w:rPr>
        <w:t xml:space="preserve"> </w:t>
      </w:r>
      <w:r>
        <w:rPr>
          <w:sz w:val="24"/>
        </w:rPr>
        <w:t>testing is to discover</w:t>
      </w:r>
      <w:r>
        <w:rPr>
          <w:spacing w:val="-1"/>
          <w:sz w:val="24"/>
        </w:rPr>
        <w:t xml:space="preserve"> </w:t>
      </w:r>
      <w:r>
        <w:rPr>
          <w:sz w:val="24"/>
        </w:rPr>
        <w:t>errors.</w:t>
      </w:r>
      <w:r>
        <w:rPr>
          <w:spacing w:val="-1"/>
          <w:sz w:val="24"/>
        </w:rPr>
        <w:t xml:space="preserve"> </w:t>
      </w:r>
      <w:r>
        <w:rPr>
          <w:sz w:val="24"/>
        </w:rPr>
        <w:t>Testing is the</w:t>
      </w:r>
      <w:r>
        <w:rPr>
          <w:spacing w:val="-1"/>
          <w:sz w:val="24"/>
        </w:rPr>
        <w:t xml:space="preserve"> </w:t>
      </w:r>
      <w:r>
        <w:rPr>
          <w:sz w:val="24"/>
        </w:rPr>
        <w:t>process of</w:t>
      </w:r>
      <w:r>
        <w:rPr>
          <w:spacing w:val="-1"/>
          <w:sz w:val="24"/>
        </w:rPr>
        <w:t xml:space="preserve"> </w:t>
      </w:r>
      <w:r>
        <w:rPr>
          <w:sz w:val="24"/>
        </w:rPr>
        <w:t>trying to discover every conceivable fault or weakness in a work product. It provides a way to check the functionalities of components, sub-assemblies, and/or a finished product it is the process of exercising</w:t>
      </w:r>
      <w:r>
        <w:rPr>
          <w:spacing w:val="-3"/>
          <w:sz w:val="24"/>
        </w:rPr>
        <w:t xml:space="preserve"> </w:t>
      </w:r>
      <w:r>
        <w:rPr>
          <w:sz w:val="24"/>
        </w:rPr>
        <w:t>software</w:t>
      </w:r>
      <w:r>
        <w:rPr>
          <w:spacing w:val="-5"/>
          <w:sz w:val="24"/>
        </w:rPr>
        <w:t xml:space="preserve"> </w:t>
      </w:r>
      <w:r>
        <w:rPr>
          <w:sz w:val="24"/>
        </w:rPr>
        <w:t>with</w:t>
      </w:r>
      <w:r>
        <w:rPr>
          <w:spacing w:val="-1"/>
          <w:sz w:val="24"/>
        </w:rPr>
        <w:t xml:space="preserve"> </w:t>
      </w:r>
      <w:r>
        <w:rPr>
          <w:sz w:val="24"/>
        </w:rPr>
        <w:t>the</w:t>
      </w:r>
      <w:r>
        <w:rPr>
          <w:spacing w:val="-3"/>
          <w:sz w:val="24"/>
        </w:rPr>
        <w:t xml:space="preserve"> </w:t>
      </w:r>
      <w:r>
        <w:rPr>
          <w:sz w:val="24"/>
        </w:rPr>
        <w:t>intent</w:t>
      </w:r>
      <w:r>
        <w:rPr>
          <w:spacing w:val="-3"/>
          <w:sz w:val="24"/>
        </w:rPr>
        <w:t xml:space="preserve"> </w:t>
      </w:r>
      <w:r>
        <w:rPr>
          <w:sz w:val="24"/>
        </w:rPr>
        <w:t>of</w:t>
      </w:r>
      <w:r>
        <w:rPr>
          <w:spacing w:val="-4"/>
          <w:sz w:val="24"/>
        </w:rPr>
        <w:t xml:space="preserve"> </w:t>
      </w:r>
      <w:r>
        <w:rPr>
          <w:sz w:val="24"/>
        </w:rPr>
        <w:t>ensuring</w:t>
      </w:r>
      <w:r>
        <w:rPr>
          <w:spacing w:val="-3"/>
          <w:sz w:val="24"/>
        </w:rPr>
        <w:t xml:space="preserve"> </w:t>
      </w:r>
      <w:r>
        <w:rPr>
          <w:sz w:val="24"/>
        </w:rPr>
        <w:t>that</w:t>
      </w:r>
      <w:r>
        <w:rPr>
          <w:spacing w:val="-3"/>
          <w:sz w:val="24"/>
        </w:rPr>
        <w:t xml:space="preserve"> </w:t>
      </w:r>
      <w:r>
        <w:rPr>
          <w:sz w:val="24"/>
        </w:rPr>
        <w:t>the</w:t>
      </w:r>
      <w:r>
        <w:rPr>
          <w:spacing w:val="-4"/>
          <w:sz w:val="24"/>
        </w:rPr>
        <w:t xml:space="preserve"> </w:t>
      </w:r>
      <w:r>
        <w:rPr>
          <w:sz w:val="24"/>
        </w:rPr>
        <w:t>software</w:t>
      </w:r>
      <w:r>
        <w:rPr>
          <w:spacing w:val="-5"/>
          <w:sz w:val="24"/>
        </w:rPr>
        <w:t xml:space="preserve"> </w:t>
      </w:r>
      <w:r>
        <w:rPr>
          <w:sz w:val="24"/>
        </w:rPr>
        <w:t>system</w:t>
      </w:r>
      <w:r>
        <w:rPr>
          <w:spacing w:val="-3"/>
          <w:sz w:val="24"/>
        </w:rPr>
        <w:t xml:space="preserve"> </w:t>
      </w:r>
      <w:r>
        <w:rPr>
          <w:sz w:val="24"/>
        </w:rPr>
        <w:t>meets</w:t>
      </w:r>
      <w:r>
        <w:rPr>
          <w:spacing w:val="-3"/>
          <w:sz w:val="24"/>
        </w:rPr>
        <w:t xml:space="preserve"> </w:t>
      </w:r>
      <w:r>
        <w:rPr>
          <w:sz w:val="24"/>
        </w:rPr>
        <w:t>its</w:t>
      </w:r>
      <w:r>
        <w:rPr>
          <w:spacing w:val="-3"/>
          <w:sz w:val="24"/>
        </w:rPr>
        <w:t xml:space="preserve"> </w:t>
      </w:r>
      <w:r>
        <w:rPr>
          <w:sz w:val="24"/>
        </w:rPr>
        <w:t>requirements and user expectations and does not fail in an unacceptable manner. There are various types of tests. Each test type addresses a specific testing requirement.</w:t>
      </w:r>
    </w:p>
    <w:p w14:paraId="68524BF3">
      <w:pPr>
        <w:ind w:left="305" w:right="625"/>
        <w:jc w:val="both"/>
        <w:rPr>
          <w:sz w:val="24"/>
        </w:rPr>
      </w:pPr>
    </w:p>
    <w:p w14:paraId="47736E66">
      <w:pPr>
        <w:pStyle w:val="4"/>
        <w:numPr>
          <w:ilvl w:val="1"/>
          <w:numId w:val="55"/>
        </w:numPr>
        <w:tabs>
          <w:tab w:val="left" w:pos="864"/>
        </w:tabs>
        <w:jc w:val="both"/>
        <w:rPr>
          <w:sz w:val="24"/>
          <w:szCs w:val="24"/>
        </w:rPr>
      </w:pPr>
      <w:r>
        <w:rPr>
          <w:sz w:val="24"/>
          <w:szCs w:val="24"/>
        </w:rPr>
        <w:t xml:space="preserve"> Types</w:t>
      </w:r>
      <w:r>
        <w:rPr>
          <w:spacing w:val="-4"/>
          <w:sz w:val="24"/>
          <w:szCs w:val="24"/>
        </w:rPr>
        <w:t xml:space="preserve"> </w:t>
      </w:r>
      <w:r>
        <w:rPr>
          <w:sz w:val="24"/>
          <w:szCs w:val="24"/>
        </w:rPr>
        <w:t>of</w:t>
      </w:r>
      <w:r>
        <w:rPr>
          <w:spacing w:val="-1"/>
          <w:sz w:val="24"/>
          <w:szCs w:val="24"/>
        </w:rPr>
        <w:t xml:space="preserve"> </w:t>
      </w:r>
      <w:r>
        <w:rPr>
          <w:spacing w:val="-2"/>
          <w:sz w:val="24"/>
          <w:szCs w:val="24"/>
        </w:rPr>
        <w:t>Testing</w:t>
      </w:r>
    </w:p>
    <w:p w14:paraId="4CCE5234">
      <w:pPr>
        <w:tabs>
          <w:tab w:val="left" w:pos="1072"/>
        </w:tabs>
        <w:jc w:val="both"/>
        <w:rPr>
          <w:b/>
          <w:sz w:val="24"/>
          <w:szCs w:val="24"/>
        </w:rPr>
      </w:pPr>
    </w:p>
    <w:p w14:paraId="7ABD43E8">
      <w:pPr>
        <w:tabs>
          <w:tab w:val="left" w:pos="1072"/>
        </w:tabs>
        <w:jc w:val="both"/>
        <w:rPr>
          <w:b/>
          <w:sz w:val="28"/>
        </w:rPr>
      </w:pPr>
      <w:r>
        <w:rPr>
          <w:b/>
          <w:sz w:val="24"/>
          <w:szCs w:val="24"/>
        </w:rPr>
        <w:t>Unit</w:t>
      </w:r>
      <w:r>
        <w:rPr>
          <w:b/>
          <w:spacing w:val="-3"/>
          <w:sz w:val="24"/>
          <w:szCs w:val="24"/>
        </w:rPr>
        <w:t xml:space="preserve"> </w:t>
      </w:r>
      <w:r>
        <w:rPr>
          <w:b/>
          <w:spacing w:val="-2"/>
          <w:sz w:val="24"/>
          <w:szCs w:val="24"/>
        </w:rPr>
        <w:t>Testing</w:t>
      </w:r>
    </w:p>
    <w:p w14:paraId="15591582">
      <w:pPr>
        <w:ind w:right="4"/>
        <w:jc w:val="left"/>
        <w:rPr>
          <w:sz w:val="24"/>
        </w:rPr>
      </w:pPr>
      <w:r>
        <w:rPr>
          <w:sz w:val="24"/>
        </w:rPr>
        <w:t>Unit testing focuses verification effort on the smallest unit of software design, the module. The unit testing, we have is white box oriented and some modules the steps are conducted in parallel.</w:t>
      </w:r>
    </w:p>
    <w:p w14:paraId="7F7F9E6E">
      <w:pPr>
        <w:ind w:left="305" w:right="630" w:firstLine="719"/>
        <w:jc w:val="both"/>
        <w:rPr>
          <w:sz w:val="24"/>
        </w:rPr>
      </w:pPr>
    </w:p>
    <w:p w14:paraId="387B6D9D">
      <w:pPr>
        <w:pStyle w:val="4"/>
        <w:tabs>
          <w:tab w:val="left" w:pos="1072"/>
        </w:tabs>
        <w:ind w:left="0"/>
        <w:jc w:val="both"/>
        <w:rPr>
          <w:sz w:val="24"/>
          <w:szCs w:val="24"/>
        </w:rPr>
      </w:pPr>
      <w:r>
        <w:rPr>
          <w:sz w:val="24"/>
          <w:szCs w:val="24"/>
        </w:rPr>
        <w:t>Integration</w:t>
      </w:r>
      <w:r>
        <w:rPr>
          <w:spacing w:val="-8"/>
          <w:sz w:val="24"/>
          <w:szCs w:val="24"/>
        </w:rPr>
        <w:t xml:space="preserve"> </w:t>
      </w:r>
      <w:r>
        <w:rPr>
          <w:spacing w:val="-2"/>
          <w:sz w:val="24"/>
          <w:szCs w:val="24"/>
        </w:rPr>
        <w:t>Testing</w:t>
      </w:r>
    </w:p>
    <w:p w14:paraId="5F5B56DF">
      <w:pPr>
        <w:ind w:right="4"/>
        <w:jc w:val="left"/>
        <w:rPr>
          <w:sz w:val="24"/>
        </w:rPr>
      </w:pPr>
      <w:r>
        <w:rPr>
          <w:sz w:val="24"/>
        </w:rPr>
        <w:t>Testing is done for each module. After testing all the modules, the modules are integrated and testing of the final system is done with the test data, specially designed to show that the system will operate successfully in all its aspects conditions. Thus, the system testing is a confirmation that all is correct and an opportunity to show the user that the system works.</w:t>
      </w:r>
    </w:p>
    <w:p w14:paraId="49CAEC91">
      <w:pPr>
        <w:ind w:left="305" w:right="628"/>
        <w:jc w:val="both"/>
        <w:rPr>
          <w:sz w:val="24"/>
        </w:rPr>
      </w:pPr>
    </w:p>
    <w:p w14:paraId="237ECAFA">
      <w:pPr>
        <w:ind w:right="4"/>
        <w:jc w:val="left"/>
        <w:rPr>
          <w:sz w:val="24"/>
        </w:rPr>
      </w:pPr>
      <w:r>
        <w:rPr>
          <w:sz w:val="24"/>
        </w:rPr>
        <w:t>The purpose of integration testing is to verify functional, performance and reliability requirements placed on major design items. These "design items", i.e. assemblages (or groups of units), are exercised through their interfaces using black box testing, success and error cases being simulated via appropriate parameter and data inputs. Simulated usage of shared data areas and inter-process communication is tested and individual subsystems are exercised through their input interface.</w:t>
      </w:r>
    </w:p>
    <w:p w14:paraId="31513CFA">
      <w:pPr>
        <w:ind w:left="305" w:right="4"/>
        <w:jc w:val="both"/>
        <w:rPr>
          <w:sz w:val="24"/>
        </w:rPr>
      </w:pPr>
    </w:p>
    <w:p w14:paraId="4B191809">
      <w:pPr>
        <w:pStyle w:val="4"/>
        <w:tabs>
          <w:tab w:val="left" w:pos="1075"/>
        </w:tabs>
        <w:ind w:left="0"/>
        <w:jc w:val="both"/>
      </w:pPr>
      <w:r>
        <w:rPr>
          <w:sz w:val="24"/>
          <w:szCs w:val="24"/>
        </w:rPr>
        <w:t>System</w:t>
      </w:r>
      <w:r>
        <w:rPr>
          <w:spacing w:val="-5"/>
          <w:sz w:val="24"/>
          <w:szCs w:val="24"/>
        </w:rPr>
        <w:t xml:space="preserve"> </w:t>
      </w:r>
      <w:r>
        <w:rPr>
          <w:spacing w:val="-2"/>
          <w:sz w:val="24"/>
          <w:szCs w:val="24"/>
        </w:rPr>
        <w:t>Testing</w:t>
      </w:r>
    </w:p>
    <w:p w14:paraId="129F5073">
      <w:pPr>
        <w:ind w:right="4"/>
        <w:jc w:val="left"/>
        <w:rPr>
          <w:sz w:val="24"/>
        </w:rPr>
      </w:pPr>
      <w:r>
        <w:rPr>
          <w:sz w:val="24"/>
        </w:rPr>
        <w:t>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p>
    <w:p w14:paraId="12B9DAD0">
      <w:pPr>
        <w:spacing w:line="276" w:lineRule="auto"/>
        <w:jc w:val="both"/>
        <w:rPr>
          <w:sz w:val="24"/>
        </w:rPr>
      </w:pPr>
    </w:p>
    <w:p w14:paraId="61909278">
      <w:pPr>
        <w:spacing w:line="276" w:lineRule="auto"/>
        <w:jc w:val="both"/>
        <w:rPr>
          <w:sz w:val="24"/>
        </w:rPr>
      </w:pPr>
    </w:p>
    <w:p w14:paraId="75AD435D">
      <w:pPr>
        <w:spacing w:line="276" w:lineRule="auto"/>
        <w:jc w:val="both"/>
        <w:rPr>
          <w:sz w:val="24"/>
        </w:rPr>
      </w:pPr>
    </w:p>
    <w:p w14:paraId="0A9E78B7">
      <w:pPr>
        <w:spacing w:line="276" w:lineRule="auto"/>
        <w:jc w:val="both"/>
        <w:rPr>
          <w:sz w:val="24"/>
        </w:rPr>
      </w:pPr>
    </w:p>
    <w:p w14:paraId="14D0ADC0">
      <w:pPr>
        <w:spacing w:line="276" w:lineRule="auto"/>
        <w:jc w:val="both"/>
        <w:rPr>
          <w:sz w:val="24"/>
        </w:rPr>
      </w:pPr>
    </w:p>
    <w:p w14:paraId="05C58597">
      <w:pPr>
        <w:spacing w:line="276" w:lineRule="auto"/>
        <w:ind w:left="305" w:right="733"/>
        <w:jc w:val="both"/>
        <w:rPr>
          <w:b/>
          <w:sz w:val="32"/>
        </w:rPr>
      </w:pPr>
    </w:p>
    <w:p w14:paraId="15480C6F">
      <w:pPr>
        <w:spacing w:line="276" w:lineRule="auto"/>
        <w:ind w:left="305" w:right="733"/>
        <w:jc w:val="both"/>
        <w:rPr>
          <w:b/>
          <w:sz w:val="24"/>
          <w:szCs w:val="24"/>
        </w:rPr>
      </w:pPr>
    </w:p>
    <w:p w14:paraId="190BD295">
      <w:pPr>
        <w:spacing w:line="276" w:lineRule="auto"/>
        <w:ind w:left="305" w:right="733"/>
        <w:jc w:val="both"/>
        <w:rPr>
          <w:b/>
          <w:sz w:val="24"/>
          <w:szCs w:val="24"/>
        </w:rPr>
      </w:pPr>
    </w:p>
    <w:p w14:paraId="3A736134">
      <w:pPr>
        <w:spacing w:line="276" w:lineRule="auto"/>
        <w:ind w:left="305" w:right="733"/>
        <w:jc w:val="both"/>
        <w:rPr>
          <w:b/>
          <w:sz w:val="24"/>
          <w:szCs w:val="24"/>
        </w:rPr>
      </w:pPr>
    </w:p>
    <w:p w14:paraId="3E75180A">
      <w:pPr>
        <w:ind w:right="6"/>
        <w:jc w:val="center"/>
        <w:rPr>
          <w:b/>
          <w:sz w:val="28"/>
          <w:szCs w:val="28"/>
        </w:rPr>
      </w:pPr>
      <w:r>
        <w:rPr>
          <w:b/>
          <w:sz w:val="28"/>
          <w:szCs w:val="28"/>
        </w:rPr>
        <w:t>FUTURE SCOPE AND FURTHER ENHANCEMENT OF THE PROJECT</w:t>
      </w:r>
    </w:p>
    <w:p w14:paraId="61E20140">
      <w:pPr>
        <w:ind w:right="6"/>
        <w:jc w:val="center"/>
        <w:rPr>
          <w:b/>
          <w:sz w:val="28"/>
          <w:szCs w:val="28"/>
        </w:rPr>
      </w:pPr>
    </w:p>
    <w:p w14:paraId="170A7E06">
      <w:pPr>
        <w:ind w:right="4"/>
        <w:jc w:val="both"/>
        <w:rPr>
          <w:sz w:val="24"/>
        </w:rPr>
      </w:pPr>
      <w:r>
        <w:rPr>
          <w:rFonts w:hint="default" w:ascii="Times New Roman" w:hAnsi="Times New Roman" w:eastAsia="SimSun" w:cs="Times New Roman"/>
          <w:sz w:val="24"/>
          <w:szCs w:val="24"/>
        </w:rPr>
        <w:t xml:space="preserve">Potential enhancements for the social media </w:t>
      </w:r>
      <w:r>
        <w:rPr>
          <w:rFonts w:hint="default" w:eastAsia="SimSun" w:cs="Times New Roman"/>
          <w:sz w:val="24"/>
          <w:szCs w:val="24"/>
          <w:lang w:val="en-IN"/>
        </w:rPr>
        <w:t xml:space="preserve">web </w:t>
      </w:r>
      <w:r>
        <w:rPr>
          <w:rFonts w:hint="default" w:ascii="Times New Roman" w:hAnsi="Times New Roman" w:eastAsia="SimSun" w:cs="Times New Roman"/>
          <w:sz w:val="24"/>
          <w:szCs w:val="24"/>
        </w:rPr>
        <w:t>app include implementing direct messaging for user communication, adding stories for sharing temporary updates, and integrating user analytics to track engagement and usage patterns. Future improvements could involve connecting with external services for advanced functionalities, such as third-party content sharing. Additional features might include developing an equalizer for in-app audio customization, lyrics display for music-related posts, offline support for accessibility without internet, and social integration for seamless sharing on other platforms. Stretch goals could involve API integration for enhanced capabilities, user authentication for secure access, collaboration features for group activities, and voice control for hands-free navigation</w:t>
      </w:r>
      <w:r>
        <w:rPr>
          <w:rFonts w:hint="default" w:ascii="Times New Roman" w:hAnsi="Times New Roman" w:cs="Times New Roman"/>
          <w:sz w:val="24"/>
        </w:rPr>
        <w:t>.</w:t>
      </w:r>
    </w:p>
    <w:p w14:paraId="177AA309">
      <w:pPr>
        <w:spacing w:line="276" w:lineRule="auto"/>
        <w:jc w:val="both"/>
        <w:rPr>
          <w:sz w:val="24"/>
          <w:szCs w:val="24"/>
        </w:rPr>
      </w:pPr>
    </w:p>
    <w:p w14:paraId="3C869B34">
      <w:pPr>
        <w:spacing w:line="276" w:lineRule="auto"/>
        <w:jc w:val="both"/>
        <w:rPr>
          <w:sz w:val="24"/>
        </w:rPr>
      </w:pPr>
    </w:p>
    <w:p w14:paraId="240E3C73">
      <w:pPr>
        <w:spacing w:line="276" w:lineRule="auto"/>
        <w:jc w:val="both"/>
        <w:rPr>
          <w:sz w:val="24"/>
        </w:rPr>
      </w:pPr>
    </w:p>
    <w:p w14:paraId="23F91739">
      <w:pPr>
        <w:spacing w:line="276" w:lineRule="auto"/>
        <w:jc w:val="both"/>
        <w:rPr>
          <w:sz w:val="24"/>
        </w:rPr>
      </w:pPr>
    </w:p>
    <w:p w14:paraId="516CEC9E">
      <w:pPr>
        <w:spacing w:line="276" w:lineRule="auto"/>
        <w:jc w:val="both"/>
        <w:rPr>
          <w:sz w:val="24"/>
        </w:rPr>
      </w:pPr>
    </w:p>
    <w:p w14:paraId="16C6EEA4">
      <w:pPr>
        <w:spacing w:line="276" w:lineRule="auto"/>
        <w:jc w:val="both"/>
        <w:rPr>
          <w:sz w:val="24"/>
        </w:rPr>
      </w:pPr>
    </w:p>
    <w:p w14:paraId="2AEA55E1">
      <w:pPr>
        <w:spacing w:line="276" w:lineRule="auto"/>
        <w:jc w:val="both"/>
        <w:rPr>
          <w:sz w:val="24"/>
        </w:rPr>
      </w:pPr>
    </w:p>
    <w:p w14:paraId="2DFBAA42">
      <w:pPr>
        <w:spacing w:line="276" w:lineRule="auto"/>
        <w:jc w:val="both"/>
        <w:rPr>
          <w:sz w:val="24"/>
        </w:rPr>
      </w:pPr>
    </w:p>
    <w:p w14:paraId="4EC32628">
      <w:pPr>
        <w:spacing w:line="276" w:lineRule="auto"/>
        <w:jc w:val="both"/>
        <w:rPr>
          <w:sz w:val="24"/>
        </w:rPr>
      </w:pPr>
    </w:p>
    <w:p w14:paraId="2433F59C">
      <w:pPr>
        <w:spacing w:line="276" w:lineRule="auto"/>
        <w:jc w:val="both"/>
        <w:rPr>
          <w:sz w:val="24"/>
        </w:rPr>
      </w:pPr>
    </w:p>
    <w:p w14:paraId="52D6105F">
      <w:pPr>
        <w:spacing w:line="276" w:lineRule="auto"/>
        <w:jc w:val="both"/>
        <w:rPr>
          <w:sz w:val="24"/>
        </w:rPr>
      </w:pPr>
    </w:p>
    <w:p w14:paraId="57CB67B1">
      <w:pPr>
        <w:spacing w:line="276" w:lineRule="auto"/>
        <w:jc w:val="both"/>
        <w:rPr>
          <w:sz w:val="24"/>
        </w:rPr>
      </w:pPr>
    </w:p>
    <w:p w14:paraId="37E345EC">
      <w:pPr>
        <w:spacing w:line="276" w:lineRule="auto"/>
        <w:jc w:val="both"/>
        <w:rPr>
          <w:sz w:val="24"/>
        </w:rPr>
      </w:pPr>
    </w:p>
    <w:p w14:paraId="7A6D56E8">
      <w:pPr>
        <w:spacing w:line="276" w:lineRule="auto"/>
        <w:jc w:val="both"/>
        <w:rPr>
          <w:sz w:val="24"/>
        </w:rPr>
      </w:pPr>
    </w:p>
    <w:p w14:paraId="5EA324F0">
      <w:pPr>
        <w:spacing w:line="276" w:lineRule="auto"/>
        <w:jc w:val="both"/>
        <w:rPr>
          <w:sz w:val="24"/>
        </w:rPr>
      </w:pPr>
    </w:p>
    <w:p w14:paraId="5BC892D9">
      <w:pPr>
        <w:spacing w:line="276" w:lineRule="auto"/>
        <w:jc w:val="both"/>
        <w:rPr>
          <w:sz w:val="24"/>
        </w:rPr>
      </w:pPr>
    </w:p>
    <w:p w14:paraId="1A95DB61">
      <w:pPr>
        <w:spacing w:line="276" w:lineRule="auto"/>
        <w:jc w:val="both"/>
        <w:rPr>
          <w:sz w:val="24"/>
        </w:rPr>
      </w:pPr>
    </w:p>
    <w:p w14:paraId="11D31FA3">
      <w:pPr>
        <w:spacing w:line="276" w:lineRule="auto"/>
        <w:jc w:val="both"/>
        <w:rPr>
          <w:sz w:val="24"/>
        </w:rPr>
      </w:pPr>
    </w:p>
    <w:p w14:paraId="01909E4A">
      <w:pPr>
        <w:spacing w:line="276" w:lineRule="auto"/>
        <w:jc w:val="both"/>
        <w:rPr>
          <w:sz w:val="24"/>
        </w:rPr>
      </w:pPr>
    </w:p>
    <w:p w14:paraId="3E4C829A">
      <w:pPr>
        <w:spacing w:line="276" w:lineRule="auto"/>
        <w:jc w:val="both"/>
        <w:rPr>
          <w:sz w:val="24"/>
        </w:rPr>
      </w:pPr>
    </w:p>
    <w:p w14:paraId="4579A938">
      <w:pPr>
        <w:spacing w:line="276" w:lineRule="auto"/>
        <w:jc w:val="both"/>
        <w:rPr>
          <w:sz w:val="24"/>
        </w:rPr>
      </w:pPr>
    </w:p>
    <w:p w14:paraId="42E44391">
      <w:pPr>
        <w:spacing w:line="276" w:lineRule="auto"/>
        <w:jc w:val="both"/>
        <w:rPr>
          <w:sz w:val="24"/>
        </w:rPr>
      </w:pPr>
    </w:p>
    <w:p w14:paraId="52E37E28">
      <w:pPr>
        <w:spacing w:line="276" w:lineRule="auto"/>
        <w:jc w:val="both"/>
        <w:rPr>
          <w:sz w:val="24"/>
        </w:rPr>
      </w:pPr>
    </w:p>
    <w:p w14:paraId="1935AE47">
      <w:pPr>
        <w:spacing w:line="276" w:lineRule="auto"/>
        <w:jc w:val="both"/>
        <w:rPr>
          <w:sz w:val="24"/>
        </w:rPr>
      </w:pPr>
    </w:p>
    <w:p w14:paraId="4FEBC52B">
      <w:pPr>
        <w:spacing w:line="276" w:lineRule="auto"/>
        <w:jc w:val="both"/>
        <w:rPr>
          <w:sz w:val="24"/>
        </w:rPr>
      </w:pPr>
    </w:p>
    <w:p w14:paraId="435B8CEC">
      <w:pPr>
        <w:spacing w:line="276" w:lineRule="auto"/>
        <w:jc w:val="both"/>
        <w:rPr>
          <w:sz w:val="24"/>
        </w:rPr>
      </w:pPr>
    </w:p>
    <w:p w14:paraId="70D93C89">
      <w:pPr>
        <w:spacing w:line="276" w:lineRule="auto"/>
        <w:jc w:val="both"/>
        <w:rPr>
          <w:sz w:val="24"/>
        </w:rPr>
      </w:pPr>
    </w:p>
    <w:p w14:paraId="4B02F886">
      <w:pPr>
        <w:spacing w:line="276" w:lineRule="auto"/>
        <w:jc w:val="both"/>
        <w:rPr>
          <w:sz w:val="24"/>
        </w:rPr>
      </w:pPr>
    </w:p>
    <w:p w14:paraId="18BEF7BF">
      <w:pPr>
        <w:spacing w:line="276" w:lineRule="auto"/>
        <w:jc w:val="both"/>
        <w:rPr>
          <w:sz w:val="24"/>
        </w:rPr>
      </w:pPr>
    </w:p>
    <w:p w14:paraId="53B06642">
      <w:pPr>
        <w:spacing w:line="276" w:lineRule="auto"/>
        <w:jc w:val="both"/>
        <w:rPr>
          <w:sz w:val="24"/>
        </w:rPr>
      </w:pPr>
    </w:p>
    <w:p w14:paraId="2E391648">
      <w:pPr>
        <w:ind w:left="381" w:right="703"/>
        <w:jc w:val="center"/>
        <w:rPr>
          <w:b/>
          <w:spacing w:val="-2"/>
          <w:sz w:val="36"/>
        </w:rPr>
      </w:pPr>
      <w:r>
        <w:rPr>
          <w:b/>
          <w:sz w:val="28"/>
          <w:szCs w:val="28"/>
        </w:rPr>
        <w:t xml:space="preserve">CONCLUSION &amp; </w:t>
      </w:r>
      <w:r>
        <w:rPr>
          <w:b/>
          <w:spacing w:val="-2"/>
          <w:sz w:val="28"/>
          <w:szCs w:val="28"/>
        </w:rPr>
        <w:t>REFERNCES</w:t>
      </w:r>
    </w:p>
    <w:p w14:paraId="0893A847">
      <w:pPr>
        <w:pStyle w:val="12"/>
        <w:keepNext w:val="0"/>
        <w:keepLines w:val="0"/>
        <w:widowControl/>
        <w:suppressLineNumbers w:val="0"/>
        <w:jc w:val="both"/>
      </w:pPr>
      <w:r>
        <w:t>In conclusion, the Social Media Web App presents an impressive replication of the popular Instagram platform, offering a seamless and enjoyable social networking experience for users. With its user-friendly interface, extensive feature set including photo and video sharing, and personalized feed, it successfully captures the essence of the original service. The app's responsive design ensures accessibility across various devices, enhancing user convenience.</w:t>
      </w:r>
    </w:p>
    <w:p w14:paraId="7558F488">
      <w:pPr>
        <w:pStyle w:val="12"/>
        <w:keepNext w:val="0"/>
        <w:keepLines w:val="0"/>
        <w:widowControl/>
        <w:suppressLineNumbers w:val="0"/>
        <w:jc w:val="both"/>
      </w:pPr>
      <w:r>
        <w:t>While the Social Media Web App excels in emulating key features of Instagram, it also introduces innovative elements, such as enhanced social integration or unique content discovery algorithms, setting it apart and adding value for users. The development team's dedication to ensuring a smooth and bug-free experience contributes to the overall positive impression of the app.</w:t>
      </w:r>
    </w:p>
    <w:p w14:paraId="025F2065">
      <w:pPr>
        <w:pStyle w:val="12"/>
        <w:keepNext w:val="0"/>
        <w:keepLines w:val="0"/>
        <w:widowControl/>
        <w:suppressLineNumbers w:val="0"/>
        <w:jc w:val="both"/>
      </w:pPr>
      <w:r>
        <w:t>It is worth noting that continuous updates and improvements will be crucial for the Social Media Web App to stay competitive in the dynamic social networking industry. Regularly adding new features, enhancing security measures, and refining the user experience will be essential to keep users engaged and attract a growing user base.</w:t>
      </w:r>
    </w:p>
    <w:p w14:paraId="3B779754">
      <w:pPr>
        <w:pStyle w:val="12"/>
        <w:keepNext w:val="0"/>
        <w:keepLines w:val="0"/>
        <w:widowControl/>
        <w:suppressLineNumbers w:val="0"/>
        <w:jc w:val="both"/>
      </w:pPr>
      <w:r>
        <w:t>Ultimately, the Social Media Web App not only serves as a testament to the capabilities of modern technology in replicating successful platforms but also offers a promising alternative for social media enthusiasts seeking a high-quality and innovative networking experience</w:t>
      </w:r>
    </w:p>
    <w:p w14:paraId="3846F74B">
      <w:pPr>
        <w:ind w:left="305" w:right="4"/>
        <w:jc w:val="both"/>
        <w:rPr>
          <w:sz w:val="24"/>
        </w:rPr>
      </w:pPr>
    </w:p>
    <w:p w14:paraId="10A9F9F7">
      <w:pPr>
        <w:tabs>
          <w:tab w:val="left" w:pos="2760"/>
        </w:tabs>
        <w:jc w:val="both"/>
        <w:rPr>
          <w:sz w:val="24"/>
          <w:szCs w:val="24"/>
        </w:rPr>
      </w:pPr>
    </w:p>
    <w:p w14:paraId="08A66B7E">
      <w:pPr>
        <w:tabs>
          <w:tab w:val="left" w:pos="2760"/>
        </w:tabs>
        <w:jc w:val="both"/>
        <w:rPr>
          <w:sz w:val="24"/>
          <w:szCs w:val="24"/>
        </w:rPr>
      </w:pPr>
    </w:p>
    <w:p w14:paraId="1AFCBE86">
      <w:pPr>
        <w:pStyle w:val="7"/>
        <w:ind w:left="305"/>
        <w:jc w:val="both"/>
      </w:pPr>
      <w:r>
        <w:rPr>
          <w:spacing w:val="-2"/>
        </w:rPr>
        <w:t>References</w:t>
      </w:r>
    </w:p>
    <w:p w14:paraId="7A81577B">
      <w:pPr>
        <w:ind w:left="665"/>
        <w:jc w:val="both"/>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"https://reactjs.org/docs/getting-started.html" </w:instrText>
      </w:r>
      <w:r>
        <w:rPr>
          <w:rFonts w:ascii="SimSun" w:hAnsi="SimSun" w:eastAsia="SimSun" w:cs="SimSun"/>
          <w:sz w:val="24"/>
          <w:szCs w:val="24"/>
        </w:rPr>
        <w:fldChar w:fldCharType="separate"/>
      </w:r>
      <w:r>
        <w:rPr>
          <w:rStyle w:val="11"/>
          <w:rFonts w:ascii="SimSun" w:hAnsi="SimSun" w:eastAsia="SimSun" w:cs="SimSun"/>
          <w:sz w:val="24"/>
          <w:szCs w:val="24"/>
        </w:rPr>
        <w:t>https://reactjs.org/docs/getting-started.html</w:t>
      </w:r>
      <w:r>
        <w:rPr>
          <w:rFonts w:ascii="SimSun" w:hAnsi="SimSun" w:eastAsia="SimSun" w:cs="SimSun"/>
          <w:sz w:val="24"/>
          <w:szCs w:val="24"/>
        </w:rPr>
        <w:fldChar w:fldCharType="end"/>
      </w:r>
    </w:p>
    <w:p w14:paraId="168C2B13">
      <w:pPr>
        <w:ind w:left="665"/>
        <w:jc w:val="both"/>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"https://firebase.google.com/docs" </w:instrText>
      </w:r>
      <w:r>
        <w:rPr>
          <w:rFonts w:ascii="SimSun" w:hAnsi="SimSun" w:eastAsia="SimSun" w:cs="SimSun"/>
          <w:sz w:val="24"/>
          <w:szCs w:val="24"/>
        </w:rPr>
        <w:fldChar w:fldCharType="separate"/>
      </w:r>
      <w:r>
        <w:rPr>
          <w:rStyle w:val="11"/>
          <w:rFonts w:ascii="SimSun" w:hAnsi="SimSun" w:eastAsia="SimSun" w:cs="SimSun"/>
          <w:sz w:val="24"/>
          <w:szCs w:val="24"/>
        </w:rPr>
        <w:t>https://firebase.google.com/docs</w:t>
      </w:r>
      <w:r>
        <w:rPr>
          <w:rFonts w:ascii="SimSun" w:hAnsi="SimSun" w:eastAsia="SimSun" w:cs="SimSun"/>
          <w:sz w:val="24"/>
          <w:szCs w:val="24"/>
        </w:rPr>
        <w:fldChar w:fldCharType="end"/>
      </w:r>
    </w:p>
    <w:p w14:paraId="779FF5F3">
      <w:pPr>
        <w:ind w:left="665"/>
        <w:jc w:val="both"/>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"https://tailwindcss.com/docs" \t "https://chatgpt.com/c/_new" </w:instrText>
      </w:r>
      <w:r>
        <w:rPr>
          <w:rFonts w:ascii="SimSun" w:hAnsi="SimSun" w:eastAsia="SimSun" w:cs="SimSun"/>
          <w:sz w:val="24"/>
          <w:szCs w:val="24"/>
        </w:rPr>
        <w:fldChar w:fldCharType="separate"/>
      </w:r>
      <w:r>
        <w:rPr>
          <w:rStyle w:val="11"/>
          <w:rFonts w:ascii="SimSun" w:hAnsi="SimSun" w:eastAsia="SimSun" w:cs="SimSun"/>
          <w:sz w:val="24"/>
          <w:szCs w:val="24"/>
        </w:rPr>
        <w:t>https://tailwindcss.com/docs</w:t>
      </w:r>
      <w:r>
        <w:rPr>
          <w:rFonts w:ascii="SimSun" w:hAnsi="SimSun" w:eastAsia="SimSun" w:cs="SimSun"/>
          <w:sz w:val="24"/>
          <w:szCs w:val="24"/>
        </w:rPr>
        <w:fldChar w:fldCharType="end"/>
      </w:r>
    </w:p>
    <w:p w14:paraId="7C3CFFFF">
      <w:pPr>
        <w:ind w:left="665"/>
        <w:jc w:val="both"/>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"https://developer.mozilla.org/en-US/docs/Web/JavaScript/Guide" \t "https://chatgpt.com/c/_new" </w:instrText>
      </w:r>
      <w:r>
        <w:rPr>
          <w:rFonts w:ascii="SimSun" w:hAnsi="SimSun" w:eastAsia="SimSun" w:cs="SimSun"/>
          <w:sz w:val="24"/>
          <w:szCs w:val="24"/>
        </w:rPr>
        <w:fldChar w:fldCharType="separate"/>
      </w:r>
      <w:r>
        <w:rPr>
          <w:rStyle w:val="11"/>
          <w:rFonts w:ascii="SimSun" w:hAnsi="SimSun" w:eastAsia="SimSun" w:cs="SimSun"/>
          <w:sz w:val="24"/>
          <w:szCs w:val="24"/>
        </w:rPr>
        <w:t>https://developer.mozilla.org/en-US/docs/Web/JavaScript/Guide</w:t>
      </w:r>
      <w:r>
        <w:rPr>
          <w:rFonts w:ascii="SimSun" w:hAnsi="SimSun" w:eastAsia="SimSun" w:cs="SimSun"/>
          <w:sz w:val="24"/>
          <w:szCs w:val="24"/>
        </w:rPr>
        <w:fldChar w:fldCharType="end"/>
      </w:r>
    </w:p>
    <w:p w14:paraId="3E67B6E2">
      <w:pPr>
        <w:ind w:left="665"/>
        <w:jc w:val="both"/>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"https://developer.mozilla.org/en-US/docs/Web/HTML" \t "https://chatgpt.com/c/_new" </w:instrText>
      </w:r>
      <w:r>
        <w:rPr>
          <w:rFonts w:ascii="SimSun" w:hAnsi="SimSun" w:eastAsia="SimSun" w:cs="SimSun"/>
          <w:sz w:val="24"/>
          <w:szCs w:val="24"/>
        </w:rPr>
        <w:fldChar w:fldCharType="separate"/>
      </w:r>
      <w:r>
        <w:rPr>
          <w:rStyle w:val="11"/>
          <w:rFonts w:ascii="SimSun" w:hAnsi="SimSun" w:eastAsia="SimSun" w:cs="SimSun"/>
          <w:sz w:val="24"/>
          <w:szCs w:val="24"/>
        </w:rPr>
        <w:t>https://developer.mozilla.org/en-US/docs/Web/HTML</w:t>
      </w:r>
      <w:r>
        <w:rPr>
          <w:rFonts w:ascii="SimSun" w:hAnsi="SimSun" w:eastAsia="SimSun" w:cs="SimSun"/>
          <w:sz w:val="24"/>
          <w:szCs w:val="24"/>
        </w:rPr>
        <w:fldChar w:fldCharType="end"/>
      </w:r>
    </w:p>
    <w:p w14:paraId="6779EA79">
      <w:pPr>
        <w:ind w:left="665"/>
        <w:jc w:val="both"/>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"https://developer.mozilla.org/en-US/docs/Web/CSS" \t "https://chatgpt.com/c/_new" </w:instrText>
      </w:r>
      <w:r>
        <w:rPr>
          <w:rFonts w:ascii="SimSun" w:hAnsi="SimSun" w:eastAsia="SimSun" w:cs="SimSun"/>
          <w:sz w:val="24"/>
          <w:szCs w:val="24"/>
        </w:rPr>
        <w:fldChar w:fldCharType="separate"/>
      </w:r>
      <w:r>
        <w:rPr>
          <w:rStyle w:val="11"/>
          <w:rFonts w:ascii="SimSun" w:hAnsi="SimSun" w:eastAsia="SimSun" w:cs="SimSun"/>
          <w:sz w:val="24"/>
          <w:szCs w:val="24"/>
        </w:rPr>
        <w:t>https://developer.mozilla.org/en-US/docs/Web/CSS</w:t>
      </w:r>
      <w:r>
        <w:rPr>
          <w:rFonts w:ascii="SimSun" w:hAnsi="SimSun" w:eastAsia="SimSun" w:cs="SimSun"/>
          <w:sz w:val="24"/>
          <w:szCs w:val="24"/>
        </w:rPr>
        <w:fldChar w:fldCharType="end"/>
      </w:r>
    </w:p>
    <w:p w14:paraId="2E0A5285">
      <w:pPr>
        <w:ind w:left="665"/>
        <w:jc w:val="both"/>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"https://www.w3schools.com/css/css_rwd_intro.asp" </w:instrText>
      </w:r>
      <w:r>
        <w:rPr>
          <w:rFonts w:ascii="SimSun" w:hAnsi="SimSun" w:eastAsia="SimSun" w:cs="SimSun"/>
          <w:sz w:val="24"/>
          <w:szCs w:val="24"/>
        </w:rPr>
        <w:fldChar w:fldCharType="separate"/>
      </w:r>
      <w:r>
        <w:rPr>
          <w:rStyle w:val="11"/>
          <w:rFonts w:ascii="SimSun" w:hAnsi="SimSun" w:eastAsia="SimSun" w:cs="SimSun"/>
          <w:sz w:val="24"/>
          <w:szCs w:val="24"/>
        </w:rPr>
        <w:t>https://www.w3schools.com/css/css_rwd_intro.asp</w:t>
      </w:r>
      <w:r>
        <w:rPr>
          <w:rFonts w:ascii="SimSun" w:hAnsi="SimSun" w:eastAsia="SimSun" w:cs="SimSun"/>
          <w:sz w:val="24"/>
          <w:szCs w:val="24"/>
        </w:rPr>
        <w:fldChar w:fldCharType="end"/>
      </w:r>
    </w:p>
    <w:p w14:paraId="1FFE15B2">
      <w:pPr>
        <w:ind w:left="665"/>
        <w:jc w:val="both"/>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"https://www.atlassian.com/agile/project-management" </w:instrText>
      </w:r>
      <w:r>
        <w:rPr>
          <w:rFonts w:ascii="SimSun" w:hAnsi="SimSun" w:eastAsia="SimSun" w:cs="SimSun"/>
          <w:sz w:val="24"/>
          <w:szCs w:val="24"/>
        </w:rPr>
        <w:fldChar w:fldCharType="separate"/>
      </w:r>
      <w:r>
        <w:rPr>
          <w:rStyle w:val="11"/>
          <w:rFonts w:ascii="SimSun" w:hAnsi="SimSun" w:eastAsia="SimSun" w:cs="SimSun"/>
          <w:sz w:val="24"/>
          <w:szCs w:val="24"/>
        </w:rPr>
        <w:t>https://www.atlassian.com/agile/project-management</w:t>
      </w:r>
      <w:r>
        <w:rPr>
          <w:rFonts w:ascii="SimSun" w:hAnsi="SimSun" w:eastAsia="SimSun" w:cs="SimSun"/>
          <w:sz w:val="24"/>
          <w:szCs w:val="24"/>
        </w:rPr>
        <w:fldChar w:fldCharType="end"/>
      </w:r>
    </w:p>
    <w:p w14:paraId="503FFB7A">
      <w:pPr>
        <w:ind w:left="665"/>
        <w:jc w:val="both"/>
        <w:rPr>
          <w:rFonts w:ascii="SimSun" w:hAnsi="SimSun" w:eastAsia="SimSun" w:cs="SimSun"/>
          <w:sz w:val="24"/>
          <w:szCs w:val="24"/>
          <w:lang w:val="en-IN"/>
        </w:rPr>
      </w:pPr>
    </w:p>
    <w:p w14:paraId="00D77FEE">
      <w:pPr>
        <w:ind w:right="9364"/>
        <w:jc w:val="both"/>
        <w:rPr>
          <w:sz w:val="24"/>
          <w:lang w:val="en-IN"/>
        </w:rPr>
      </w:pPr>
    </w:p>
    <w:sectPr>
      <w:type w:val="nextColumn"/>
      <w:pgSz w:w="12240" w:h="15840"/>
      <w:pgMar w:top="1440" w:right="1440" w:bottom="1440" w:left="1440" w:header="0" w:footer="100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E6516D">
    <w:pPr>
      <w:pStyle w:val="7"/>
      <w:spacing w:line="14" w:lineRule="auto"/>
      <w:rPr>
        <w:b w:val="0"/>
        <w:sz w:val="20"/>
      </w:rPr>
    </w:pPr>
    <w:r>
      <mc:AlternateContent>
        <mc:Choice Requires="wps">
          <w:drawing>
            <wp:anchor distT="0" distB="0" distL="0" distR="0" simplePos="0" relativeHeight="251660288" behindDoc="1" locked="0" layoutInCell="1" allowOverlap="1">
              <wp:simplePos x="0" y="0"/>
              <wp:positionH relativeFrom="page">
                <wp:posOffset>3933190</wp:posOffset>
              </wp:positionH>
              <wp:positionV relativeFrom="page">
                <wp:posOffset>9403715</wp:posOffset>
              </wp:positionV>
              <wp:extent cx="329565" cy="335915"/>
              <wp:effectExtent l="0" t="0" r="0" b="0"/>
              <wp:wrapNone/>
              <wp:docPr id="2" name="Textbox 2"/>
              <wp:cNvGraphicFramePr/>
              <a:graphic xmlns:a="http://schemas.openxmlformats.org/drawingml/2006/main">
                <a:graphicData uri="http://schemas.microsoft.com/office/word/2010/wordprocessingShape">
                  <wps:wsp>
                    <wps:cNvSpPr txBox="1"/>
                    <wps:spPr>
                      <a:xfrm>
                        <a:off x="0" y="0"/>
                        <a:ext cx="329610" cy="335856"/>
                      </a:xfrm>
                      <a:prstGeom prst="rect">
                        <a:avLst/>
                      </a:prstGeom>
                    </wps:spPr>
                    <wps:txbx>
                      <w:txbxContent>
                        <w:p w14:paraId="511A393D">
                          <w:pPr>
                            <w:spacing w:line="245" w:lineRule="exact"/>
                            <w:ind w:left="60"/>
                            <w:jc w:val="center"/>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vii</w:t>
                          </w:r>
                          <w:r>
                            <w:rPr>
                              <w:rFonts w:ascii="Calibri"/>
                              <w:spacing w:val="-5"/>
                            </w:rPr>
                            <w:fldChar w:fldCharType="end"/>
                          </w:r>
                        </w:p>
                      </w:txbxContent>
                    </wps:txbx>
                    <wps:bodyPr wrap="square" lIns="0" tIns="0" rIns="0" bIns="0" rtlCol="0">
                      <a:noAutofit/>
                    </wps:bodyPr>
                  </wps:wsp>
                </a:graphicData>
              </a:graphic>
            </wp:anchor>
          </w:drawing>
        </mc:Choice>
        <mc:Fallback>
          <w:pict>
            <v:shape id="Textbox 2" o:spid="_x0000_s1026" o:spt="202" type="#_x0000_t202" style="position:absolute;left:0pt;margin-left:309.7pt;margin-top:740.45pt;height:26.45pt;width:25.95pt;mso-position-horizontal-relative:page;mso-position-vertical-relative:page;z-index:-251656192;mso-width-relative:page;mso-height-relative:page;" filled="f" stroked="f" coordsize="21600,21600" o:gfxdata="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PXegKrbAAAADQEAAA8AAAAAAAAAAQAgAAAAIgAAAGRycy9kb3ducmV2LnhtbFBLAQIUABQAAAAI&#10;AIdO4kBZD0Q0sQEAAHMDAAAOAAAAAAAAAAEAIAAAACoBAABkcnMvZTJvRG9jLnhtbFBLBQYAAAAA&#10;BgAGAFkBAABNBQAAAAA=&#10;">
              <v:fill on="f" focussize="0,0"/>
              <v:stroke on="f"/>
              <v:imagedata o:title=""/>
              <o:lock v:ext="edit" aspectratio="f"/>
              <v:textbox inset="0mm,0mm,0mm,0mm">
                <w:txbxContent>
                  <w:p w14:paraId="511A393D">
                    <w:pPr>
                      <w:spacing w:line="245" w:lineRule="exact"/>
                      <w:ind w:left="60"/>
                      <w:jc w:val="center"/>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vii</w:t>
                    </w:r>
                    <w:r>
                      <w:rPr>
                        <w:rFonts w:ascii="Calibri"/>
                        <w:spacing w:val="-5"/>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86319597"/>
      <w:docPartObj>
        <w:docPartGallery w:val="autotext"/>
      </w:docPartObj>
    </w:sdtPr>
    <w:sdtContent>
      <w:p w14:paraId="72F5B161">
        <w:pPr>
          <w:pStyle w:val="9"/>
          <w:jc w:val="center"/>
        </w:pPr>
        <w:r>
          <w:fldChar w:fldCharType="begin"/>
        </w:r>
        <w:r>
          <w:instrText xml:space="preserve"> PAGE   \* MERGEFORMAT </w:instrText>
        </w:r>
        <w:r>
          <w:fldChar w:fldCharType="separate"/>
        </w:r>
        <w:r>
          <w:t>2</w:t>
        </w:r>
        <w:r>
          <w:fldChar w:fldCharType="end"/>
        </w:r>
      </w:p>
    </w:sdtContent>
  </w:sdt>
  <w:p w14:paraId="18B9121B">
    <w:pPr>
      <w:pStyle w:val="7"/>
      <w:spacing w:line="14" w:lineRule="auto"/>
      <w:rPr>
        <w:b w:val="0"/>
        <w:sz w:val="20"/>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615E6B"/>
    <w:multiLevelType w:val="singleLevel"/>
    <w:tmpl w:val="88615E6B"/>
    <w:lvl w:ilvl="0" w:tentative="0">
      <w:start w:val="1"/>
      <w:numFmt w:val="lowerRoman"/>
      <w:suff w:val="space"/>
      <w:lvlText w:val="%1)"/>
      <w:lvlJc w:val="left"/>
    </w:lvl>
  </w:abstractNum>
  <w:abstractNum w:abstractNumId="1">
    <w:nsid w:val="8C732B75"/>
    <w:multiLevelType w:val="singleLevel"/>
    <w:tmpl w:val="8C732B75"/>
    <w:lvl w:ilvl="0" w:tentative="0">
      <w:start w:val="1"/>
      <w:numFmt w:val="lowerRoman"/>
      <w:suff w:val="space"/>
      <w:lvlText w:val="%1)"/>
      <w:lvlJc w:val="left"/>
    </w:lvl>
  </w:abstractNum>
  <w:abstractNum w:abstractNumId="2">
    <w:nsid w:val="91231460"/>
    <w:multiLevelType w:val="singleLevel"/>
    <w:tmpl w:val="91231460"/>
    <w:lvl w:ilvl="0" w:tentative="0">
      <w:start w:val="1"/>
      <w:numFmt w:val="lowerRoman"/>
      <w:suff w:val="space"/>
      <w:lvlText w:val="%1)"/>
      <w:lvlJc w:val="left"/>
    </w:lvl>
  </w:abstractNum>
  <w:abstractNum w:abstractNumId="3">
    <w:nsid w:val="9284A4CB"/>
    <w:multiLevelType w:val="singleLevel"/>
    <w:tmpl w:val="9284A4CB"/>
    <w:lvl w:ilvl="0" w:tentative="0">
      <w:start w:val="1"/>
      <w:numFmt w:val="lowerLetter"/>
      <w:suff w:val="space"/>
      <w:lvlText w:val="%1)"/>
      <w:lvlJc w:val="left"/>
      <w:pPr>
        <w:ind w:left="300" w:leftChars="0" w:firstLine="0" w:firstLineChars="0"/>
      </w:pPr>
      <w:rPr>
        <w:rFonts w:hint="default"/>
        <w:b w:val="0"/>
        <w:bCs w:val="0"/>
      </w:rPr>
    </w:lvl>
  </w:abstractNum>
  <w:abstractNum w:abstractNumId="4">
    <w:nsid w:val="9699513D"/>
    <w:multiLevelType w:val="singleLevel"/>
    <w:tmpl w:val="9699513D"/>
    <w:lvl w:ilvl="0" w:tentative="0">
      <w:start w:val="1"/>
      <w:numFmt w:val="lowerRoman"/>
      <w:suff w:val="space"/>
      <w:lvlText w:val="%1)"/>
      <w:lvlJc w:val="left"/>
    </w:lvl>
  </w:abstractNum>
  <w:abstractNum w:abstractNumId="5">
    <w:nsid w:val="9B69BFA8"/>
    <w:multiLevelType w:val="singleLevel"/>
    <w:tmpl w:val="9B69BFA8"/>
    <w:lvl w:ilvl="0" w:tentative="0">
      <w:start w:val="1"/>
      <w:numFmt w:val="lowerRoman"/>
      <w:suff w:val="space"/>
      <w:lvlText w:val="%1)"/>
      <w:lvlJc w:val="left"/>
    </w:lvl>
  </w:abstractNum>
  <w:abstractNum w:abstractNumId="6">
    <w:nsid w:val="A0D43DED"/>
    <w:multiLevelType w:val="singleLevel"/>
    <w:tmpl w:val="A0D43DED"/>
    <w:lvl w:ilvl="0" w:tentative="0">
      <w:start w:val="1"/>
      <w:numFmt w:val="decimal"/>
      <w:suff w:val="space"/>
      <w:lvlText w:val="%1)"/>
      <w:lvlJc w:val="left"/>
      <w:pPr>
        <w:ind w:left="300" w:leftChars="0" w:firstLine="0" w:firstLineChars="0"/>
      </w:pPr>
    </w:lvl>
  </w:abstractNum>
  <w:abstractNum w:abstractNumId="7">
    <w:nsid w:val="A30B8E8D"/>
    <w:multiLevelType w:val="singleLevel"/>
    <w:tmpl w:val="A30B8E8D"/>
    <w:lvl w:ilvl="0" w:tentative="0">
      <w:start w:val="1"/>
      <w:numFmt w:val="lowerRoman"/>
      <w:suff w:val="space"/>
      <w:lvlText w:val="%1)"/>
      <w:lvlJc w:val="left"/>
    </w:lvl>
  </w:abstractNum>
  <w:abstractNum w:abstractNumId="8">
    <w:nsid w:val="A6E20DF7"/>
    <w:multiLevelType w:val="singleLevel"/>
    <w:tmpl w:val="A6E20DF7"/>
    <w:lvl w:ilvl="0" w:tentative="0">
      <w:start w:val="1"/>
      <w:numFmt w:val="lowerRoman"/>
      <w:lvlText w:val="%1)"/>
      <w:lvlJc w:val="left"/>
      <w:pPr>
        <w:tabs>
          <w:tab w:val="left" w:pos="312"/>
        </w:tabs>
      </w:pPr>
    </w:lvl>
  </w:abstractNum>
  <w:abstractNum w:abstractNumId="9">
    <w:nsid w:val="AD2ABD95"/>
    <w:multiLevelType w:val="singleLevel"/>
    <w:tmpl w:val="AD2ABD95"/>
    <w:lvl w:ilvl="0" w:tentative="0">
      <w:start w:val="1"/>
      <w:numFmt w:val="lowerRoman"/>
      <w:suff w:val="space"/>
      <w:lvlText w:val="%1)"/>
      <w:lvlJc w:val="left"/>
    </w:lvl>
  </w:abstractNum>
  <w:abstractNum w:abstractNumId="10">
    <w:nsid w:val="ADCF989C"/>
    <w:multiLevelType w:val="singleLevel"/>
    <w:tmpl w:val="ADCF989C"/>
    <w:lvl w:ilvl="0" w:tentative="0">
      <w:start w:val="1"/>
      <w:numFmt w:val="decimal"/>
      <w:suff w:val="space"/>
      <w:lvlText w:val="%1."/>
      <w:lvlJc w:val="left"/>
      <w:rPr>
        <w:rFonts w:hint="default"/>
        <w:b/>
        <w:bCs/>
      </w:rPr>
    </w:lvl>
  </w:abstractNum>
  <w:abstractNum w:abstractNumId="11">
    <w:nsid w:val="AF32CFA4"/>
    <w:multiLevelType w:val="multilevel"/>
    <w:tmpl w:val="AF32CFA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B5E306ED"/>
    <w:multiLevelType w:val="multilevel"/>
    <w:tmpl w:val="B5E306ED"/>
    <w:lvl w:ilvl="0" w:tentative="0">
      <w:start w:val="5"/>
      <w:numFmt w:val="decimal"/>
      <w:lvlText w:val="%1"/>
      <w:lvlJc w:val="left"/>
      <w:pPr>
        <w:ind w:left="727" w:hanging="423"/>
      </w:pPr>
      <w:rPr>
        <w:rFonts w:hint="default"/>
        <w:lang w:val="en-US" w:eastAsia="en-US" w:bidi="ar-SA"/>
      </w:rPr>
    </w:lvl>
    <w:lvl w:ilvl="1" w:tentative="0">
      <w:start w:val="1"/>
      <w:numFmt w:val="decimal"/>
      <w:lvlText w:val="%1.%2"/>
      <w:lvlJc w:val="left"/>
      <w:pPr>
        <w:ind w:left="727" w:hanging="423"/>
      </w:pPr>
      <w:rPr>
        <w:rFonts w:hint="default" w:ascii="Times New Roman" w:hAnsi="Times New Roman" w:eastAsia="Times New Roman" w:cs="Times New Roman"/>
        <w:b/>
        <w:bCs/>
        <w:i w:val="0"/>
        <w:iCs w:val="0"/>
        <w:spacing w:val="0"/>
        <w:w w:val="100"/>
        <w:sz w:val="24"/>
        <w:szCs w:val="24"/>
        <w:lang w:val="en-US" w:eastAsia="en-US" w:bidi="ar-SA"/>
      </w:rPr>
    </w:lvl>
    <w:lvl w:ilvl="2" w:tentative="0">
      <w:start w:val="0"/>
      <w:numFmt w:val="bullet"/>
      <w:lvlText w:val="•"/>
      <w:lvlJc w:val="left"/>
      <w:pPr>
        <w:ind w:left="2577" w:hanging="423"/>
      </w:pPr>
      <w:rPr>
        <w:rFonts w:hint="default"/>
        <w:lang w:val="en-US" w:eastAsia="en-US" w:bidi="ar-SA"/>
      </w:rPr>
    </w:lvl>
    <w:lvl w:ilvl="3" w:tentative="0">
      <w:start w:val="0"/>
      <w:numFmt w:val="bullet"/>
      <w:lvlText w:val="•"/>
      <w:lvlJc w:val="left"/>
      <w:pPr>
        <w:ind w:left="3505" w:hanging="423"/>
      </w:pPr>
      <w:rPr>
        <w:rFonts w:hint="default"/>
        <w:lang w:val="en-US" w:eastAsia="en-US" w:bidi="ar-SA"/>
      </w:rPr>
    </w:lvl>
    <w:lvl w:ilvl="4" w:tentative="0">
      <w:start w:val="0"/>
      <w:numFmt w:val="bullet"/>
      <w:lvlText w:val="•"/>
      <w:lvlJc w:val="left"/>
      <w:pPr>
        <w:ind w:left="4434" w:hanging="423"/>
      </w:pPr>
      <w:rPr>
        <w:rFonts w:hint="default"/>
        <w:lang w:val="en-US" w:eastAsia="en-US" w:bidi="ar-SA"/>
      </w:rPr>
    </w:lvl>
    <w:lvl w:ilvl="5" w:tentative="0">
      <w:start w:val="0"/>
      <w:numFmt w:val="bullet"/>
      <w:lvlText w:val="•"/>
      <w:lvlJc w:val="left"/>
      <w:pPr>
        <w:ind w:left="5363" w:hanging="423"/>
      </w:pPr>
      <w:rPr>
        <w:rFonts w:hint="default"/>
        <w:lang w:val="en-US" w:eastAsia="en-US" w:bidi="ar-SA"/>
      </w:rPr>
    </w:lvl>
    <w:lvl w:ilvl="6" w:tentative="0">
      <w:start w:val="0"/>
      <w:numFmt w:val="bullet"/>
      <w:lvlText w:val="•"/>
      <w:lvlJc w:val="left"/>
      <w:pPr>
        <w:ind w:left="6291" w:hanging="423"/>
      </w:pPr>
      <w:rPr>
        <w:rFonts w:hint="default"/>
        <w:lang w:val="en-US" w:eastAsia="en-US" w:bidi="ar-SA"/>
      </w:rPr>
    </w:lvl>
    <w:lvl w:ilvl="7" w:tentative="0">
      <w:start w:val="0"/>
      <w:numFmt w:val="bullet"/>
      <w:lvlText w:val="•"/>
      <w:lvlJc w:val="left"/>
      <w:pPr>
        <w:ind w:left="7220" w:hanging="423"/>
      </w:pPr>
      <w:rPr>
        <w:rFonts w:hint="default"/>
        <w:lang w:val="en-US" w:eastAsia="en-US" w:bidi="ar-SA"/>
      </w:rPr>
    </w:lvl>
    <w:lvl w:ilvl="8" w:tentative="0">
      <w:start w:val="0"/>
      <w:numFmt w:val="bullet"/>
      <w:lvlText w:val="•"/>
      <w:lvlJc w:val="left"/>
      <w:pPr>
        <w:ind w:left="8149" w:hanging="423"/>
      </w:pPr>
      <w:rPr>
        <w:rFonts w:hint="default"/>
        <w:lang w:val="en-US" w:eastAsia="en-US" w:bidi="ar-SA"/>
      </w:rPr>
    </w:lvl>
  </w:abstractNum>
  <w:abstractNum w:abstractNumId="13">
    <w:nsid w:val="B78B6054"/>
    <w:multiLevelType w:val="singleLevel"/>
    <w:tmpl w:val="B78B6054"/>
    <w:lvl w:ilvl="0" w:tentative="0">
      <w:start w:val="1"/>
      <w:numFmt w:val="lowerLetter"/>
      <w:suff w:val="space"/>
      <w:lvlText w:val="%1)"/>
      <w:lvlJc w:val="left"/>
    </w:lvl>
  </w:abstractNum>
  <w:abstractNum w:abstractNumId="14">
    <w:nsid w:val="B990C4EB"/>
    <w:multiLevelType w:val="singleLevel"/>
    <w:tmpl w:val="B990C4E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BF205925"/>
    <w:multiLevelType w:val="multilevel"/>
    <w:tmpl w:val="BF205925"/>
    <w:lvl w:ilvl="0" w:tentative="0">
      <w:start w:val="4"/>
      <w:numFmt w:val="decimal"/>
      <w:lvlText w:val="%1"/>
      <w:lvlJc w:val="left"/>
      <w:pPr>
        <w:ind w:left="725" w:hanging="420"/>
      </w:pPr>
      <w:rPr>
        <w:rFonts w:hint="default"/>
        <w:lang w:val="en-US" w:eastAsia="en-US" w:bidi="ar-SA"/>
      </w:rPr>
    </w:lvl>
    <w:lvl w:ilvl="1" w:tentative="0">
      <w:start w:val="1"/>
      <w:numFmt w:val="decimal"/>
      <w:lvlText w:val="%1.%2"/>
      <w:lvlJc w:val="left"/>
      <w:pPr>
        <w:ind w:left="725" w:hanging="420"/>
      </w:pPr>
      <w:rPr>
        <w:rFonts w:hint="default" w:ascii="Times New Roman" w:hAnsi="Times New Roman" w:eastAsia="Times New Roman" w:cs="Times New Roman"/>
        <w:b/>
        <w:bCs/>
        <w:i w:val="0"/>
        <w:iCs w:val="0"/>
        <w:spacing w:val="0"/>
        <w:w w:val="100"/>
        <w:sz w:val="24"/>
        <w:szCs w:val="24"/>
        <w:lang w:val="en-US" w:eastAsia="en-US" w:bidi="ar-SA"/>
      </w:rPr>
    </w:lvl>
    <w:lvl w:ilvl="2" w:tentative="0">
      <w:start w:val="0"/>
      <w:numFmt w:val="bullet"/>
      <w:lvlText w:val="•"/>
      <w:lvlJc w:val="left"/>
      <w:pPr>
        <w:ind w:left="2577" w:hanging="420"/>
      </w:pPr>
      <w:rPr>
        <w:rFonts w:hint="default"/>
        <w:lang w:val="en-US" w:eastAsia="en-US" w:bidi="ar-SA"/>
      </w:rPr>
    </w:lvl>
    <w:lvl w:ilvl="3" w:tentative="0">
      <w:start w:val="0"/>
      <w:numFmt w:val="bullet"/>
      <w:lvlText w:val="•"/>
      <w:lvlJc w:val="left"/>
      <w:pPr>
        <w:ind w:left="3505" w:hanging="420"/>
      </w:pPr>
      <w:rPr>
        <w:rFonts w:hint="default"/>
        <w:lang w:val="en-US" w:eastAsia="en-US" w:bidi="ar-SA"/>
      </w:rPr>
    </w:lvl>
    <w:lvl w:ilvl="4" w:tentative="0">
      <w:start w:val="0"/>
      <w:numFmt w:val="bullet"/>
      <w:lvlText w:val="•"/>
      <w:lvlJc w:val="left"/>
      <w:pPr>
        <w:ind w:left="4434" w:hanging="420"/>
      </w:pPr>
      <w:rPr>
        <w:rFonts w:hint="default"/>
        <w:lang w:val="en-US" w:eastAsia="en-US" w:bidi="ar-SA"/>
      </w:rPr>
    </w:lvl>
    <w:lvl w:ilvl="5" w:tentative="0">
      <w:start w:val="0"/>
      <w:numFmt w:val="bullet"/>
      <w:lvlText w:val="•"/>
      <w:lvlJc w:val="left"/>
      <w:pPr>
        <w:ind w:left="5363" w:hanging="420"/>
      </w:pPr>
      <w:rPr>
        <w:rFonts w:hint="default"/>
        <w:lang w:val="en-US" w:eastAsia="en-US" w:bidi="ar-SA"/>
      </w:rPr>
    </w:lvl>
    <w:lvl w:ilvl="6" w:tentative="0">
      <w:start w:val="0"/>
      <w:numFmt w:val="bullet"/>
      <w:lvlText w:val="•"/>
      <w:lvlJc w:val="left"/>
      <w:pPr>
        <w:ind w:left="6291" w:hanging="420"/>
      </w:pPr>
      <w:rPr>
        <w:rFonts w:hint="default"/>
        <w:lang w:val="en-US" w:eastAsia="en-US" w:bidi="ar-SA"/>
      </w:rPr>
    </w:lvl>
    <w:lvl w:ilvl="7" w:tentative="0">
      <w:start w:val="0"/>
      <w:numFmt w:val="bullet"/>
      <w:lvlText w:val="•"/>
      <w:lvlJc w:val="left"/>
      <w:pPr>
        <w:ind w:left="7220" w:hanging="420"/>
      </w:pPr>
      <w:rPr>
        <w:rFonts w:hint="default"/>
        <w:lang w:val="en-US" w:eastAsia="en-US" w:bidi="ar-SA"/>
      </w:rPr>
    </w:lvl>
    <w:lvl w:ilvl="8" w:tentative="0">
      <w:start w:val="0"/>
      <w:numFmt w:val="bullet"/>
      <w:lvlText w:val="•"/>
      <w:lvlJc w:val="left"/>
      <w:pPr>
        <w:ind w:left="8149" w:hanging="420"/>
      </w:pPr>
      <w:rPr>
        <w:rFonts w:hint="default"/>
        <w:lang w:val="en-US" w:eastAsia="en-US" w:bidi="ar-SA"/>
      </w:rPr>
    </w:lvl>
  </w:abstractNum>
  <w:abstractNum w:abstractNumId="16">
    <w:nsid w:val="C4DE8FA9"/>
    <w:multiLevelType w:val="singleLevel"/>
    <w:tmpl w:val="C4DE8FA9"/>
    <w:lvl w:ilvl="0" w:tentative="0">
      <w:start w:val="1"/>
      <w:numFmt w:val="lowerRoman"/>
      <w:suff w:val="space"/>
      <w:lvlText w:val="%1)"/>
      <w:lvlJc w:val="left"/>
    </w:lvl>
  </w:abstractNum>
  <w:abstractNum w:abstractNumId="17">
    <w:nsid w:val="C7E9A116"/>
    <w:multiLevelType w:val="singleLevel"/>
    <w:tmpl w:val="C7E9A116"/>
    <w:lvl w:ilvl="0" w:tentative="0">
      <w:start w:val="1"/>
      <w:numFmt w:val="lowerRoman"/>
      <w:suff w:val="space"/>
      <w:lvlText w:val="%1)"/>
      <w:lvlJc w:val="left"/>
    </w:lvl>
  </w:abstractNum>
  <w:abstractNum w:abstractNumId="18">
    <w:nsid w:val="CF092B84"/>
    <w:multiLevelType w:val="multilevel"/>
    <w:tmpl w:val="CF092B84"/>
    <w:lvl w:ilvl="0" w:tentative="0">
      <w:start w:val="2"/>
      <w:numFmt w:val="decimal"/>
      <w:lvlText w:val="%1"/>
      <w:lvlJc w:val="left"/>
      <w:pPr>
        <w:ind w:left="725" w:hanging="420"/>
      </w:pPr>
      <w:rPr>
        <w:rFonts w:hint="default"/>
        <w:lang w:val="en-US" w:eastAsia="en-US" w:bidi="ar-SA"/>
      </w:rPr>
    </w:lvl>
    <w:lvl w:ilvl="1" w:tentative="0">
      <w:start w:val="1"/>
      <w:numFmt w:val="decimal"/>
      <w:lvlText w:val="%1.%2"/>
      <w:lvlJc w:val="left"/>
      <w:pPr>
        <w:ind w:left="725" w:hanging="420"/>
      </w:pPr>
      <w:rPr>
        <w:rFonts w:hint="default" w:ascii="Times New Roman" w:hAnsi="Times New Roman" w:eastAsia="Times New Roman" w:cs="Times New Roman"/>
        <w:b/>
        <w:bCs/>
        <w:i w:val="0"/>
        <w:iCs w:val="0"/>
        <w:spacing w:val="0"/>
        <w:w w:val="100"/>
        <w:sz w:val="24"/>
        <w:szCs w:val="24"/>
        <w:lang w:val="en-US" w:eastAsia="en-US" w:bidi="ar-SA"/>
      </w:rPr>
    </w:lvl>
    <w:lvl w:ilvl="2" w:tentative="0">
      <w:start w:val="1"/>
      <w:numFmt w:val="decimal"/>
      <w:lvlText w:val="%1.%2.%3"/>
      <w:lvlJc w:val="left"/>
      <w:pPr>
        <w:ind w:left="936" w:hanging="632"/>
      </w:pPr>
      <w:rPr>
        <w:rFonts w:hint="default" w:ascii="Times New Roman" w:hAnsi="Times New Roman" w:eastAsia="Times New Roman" w:cs="Times New Roman"/>
        <w:b/>
        <w:bCs/>
        <w:i w:val="0"/>
        <w:iCs w:val="0"/>
        <w:spacing w:val="-3"/>
        <w:w w:val="100"/>
        <w:sz w:val="24"/>
        <w:szCs w:val="24"/>
        <w:lang w:val="en-US" w:eastAsia="en-US" w:bidi="ar-SA"/>
      </w:rPr>
    </w:lvl>
    <w:lvl w:ilvl="3" w:tentative="0">
      <w:start w:val="0"/>
      <w:numFmt w:val="bullet"/>
      <w:lvlText w:val="•"/>
      <w:lvlJc w:val="left"/>
      <w:pPr>
        <w:ind w:left="2954" w:hanging="632"/>
      </w:pPr>
      <w:rPr>
        <w:rFonts w:hint="default"/>
        <w:lang w:val="en-US" w:eastAsia="en-US" w:bidi="ar-SA"/>
      </w:rPr>
    </w:lvl>
    <w:lvl w:ilvl="4" w:tentative="0">
      <w:start w:val="0"/>
      <w:numFmt w:val="bullet"/>
      <w:lvlText w:val="•"/>
      <w:lvlJc w:val="left"/>
      <w:pPr>
        <w:ind w:left="3962" w:hanging="632"/>
      </w:pPr>
      <w:rPr>
        <w:rFonts w:hint="default"/>
        <w:lang w:val="en-US" w:eastAsia="en-US" w:bidi="ar-SA"/>
      </w:rPr>
    </w:lvl>
    <w:lvl w:ilvl="5" w:tentative="0">
      <w:start w:val="0"/>
      <w:numFmt w:val="bullet"/>
      <w:lvlText w:val="•"/>
      <w:lvlJc w:val="left"/>
      <w:pPr>
        <w:ind w:left="4969" w:hanging="632"/>
      </w:pPr>
      <w:rPr>
        <w:rFonts w:hint="default"/>
        <w:lang w:val="en-US" w:eastAsia="en-US" w:bidi="ar-SA"/>
      </w:rPr>
    </w:lvl>
    <w:lvl w:ilvl="6" w:tentative="0">
      <w:start w:val="0"/>
      <w:numFmt w:val="bullet"/>
      <w:lvlText w:val="•"/>
      <w:lvlJc w:val="left"/>
      <w:pPr>
        <w:ind w:left="5976" w:hanging="632"/>
      </w:pPr>
      <w:rPr>
        <w:rFonts w:hint="default"/>
        <w:lang w:val="en-US" w:eastAsia="en-US" w:bidi="ar-SA"/>
      </w:rPr>
    </w:lvl>
    <w:lvl w:ilvl="7" w:tentative="0">
      <w:start w:val="0"/>
      <w:numFmt w:val="bullet"/>
      <w:lvlText w:val="•"/>
      <w:lvlJc w:val="left"/>
      <w:pPr>
        <w:ind w:left="6984" w:hanging="632"/>
      </w:pPr>
      <w:rPr>
        <w:rFonts w:hint="default"/>
        <w:lang w:val="en-US" w:eastAsia="en-US" w:bidi="ar-SA"/>
      </w:rPr>
    </w:lvl>
    <w:lvl w:ilvl="8" w:tentative="0">
      <w:start w:val="0"/>
      <w:numFmt w:val="bullet"/>
      <w:lvlText w:val="•"/>
      <w:lvlJc w:val="left"/>
      <w:pPr>
        <w:ind w:left="7991" w:hanging="632"/>
      </w:pPr>
      <w:rPr>
        <w:rFonts w:hint="default"/>
        <w:lang w:val="en-US" w:eastAsia="en-US" w:bidi="ar-SA"/>
      </w:rPr>
    </w:lvl>
  </w:abstractNum>
  <w:abstractNum w:abstractNumId="19">
    <w:nsid w:val="D81CE1A5"/>
    <w:multiLevelType w:val="singleLevel"/>
    <w:tmpl w:val="D81CE1A5"/>
    <w:lvl w:ilvl="0" w:tentative="0">
      <w:start w:val="1"/>
      <w:numFmt w:val="lowerRoman"/>
      <w:suff w:val="space"/>
      <w:lvlText w:val="%1)"/>
      <w:lvlJc w:val="left"/>
    </w:lvl>
  </w:abstractNum>
  <w:abstractNum w:abstractNumId="20">
    <w:nsid w:val="D826823A"/>
    <w:multiLevelType w:val="singleLevel"/>
    <w:tmpl w:val="D826823A"/>
    <w:lvl w:ilvl="0" w:tentative="0">
      <w:start w:val="1"/>
      <w:numFmt w:val="lowerLetter"/>
      <w:suff w:val="space"/>
      <w:lvlText w:val="%1)"/>
      <w:lvlJc w:val="left"/>
      <w:pPr>
        <w:ind w:left="300" w:leftChars="0" w:firstLine="0" w:firstLineChars="0"/>
      </w:pPr>
    </w:lvl>
  </w:abstractNum>
  <w:abstractNum w:abstractNumId="21">
    <w:nsid w:val="EC63C98E"/>
    <w:multiLevelType w:val="singleLevel"/>
    <w:tmpl w:val="EC63C98E"/>
    <w:lvl w:ilvl="0" w:tentative="0">
      <w:start w:val="1"/>
      <w:numFmt w:val="lowerRoman"/>
      <w:suff w:val="space"/>
      <w:lvlText w:val="%1)"/>
      <w:lvlJc w:val="left"/>
    </w:lvl>
  </w:abstractNum>
  <w:abstractNum w:abstractNumId="22">
    <w:nsid w:val="F423E86A"/>
    <w:multiLevelType w:val="singleLevel"/>
    <w:tmpl w:val="F423E86A"/>
    <w:lvl w:ilvl="0" w:tentative="0">
      <w:start w:val="1"/>
      <w:numFmt w:val="lowerRoman"/>
      <w:suff w:val="space"/>
      <w:lvlText w:val="%1)"/>
      <w:lvlJc w:val="left"/>
    </w:lvl>
  </w:abstractNum>
  <w:abstractNum w:abstractNumId="23">
    <w:nsid w:val="F57AF6C7"/>
    <w:multiLevelType w:val="multilevel"/>
    <w:tmpl w:val="F57AF6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F874C647"/>
    <w:multiLevelType w:val="singleLevel"/>
    <w:tmpl w:val="F874C647"/>
    <w:lvl w:ilvl="0" w:tentative="0">
      <w:start w:val="1"/>
      <w:numFmt w:val="lowerRoman"/>
      <w:suff w:val="space"/>
      <w:lvlText w:val="%1)"/>
      <w:lvlJc w:val="left"/>
    </w:lvl>
  </w:abstractNum>
  <w:abstractNum w:abstractNumId="25">
    <w:nsid w:val="FE68D3CC"/>
    <w:multiLevelType w:val="singleLevel"/>
    <w:tmpl w:val="FE68D3CC"/>
    <w:lvl w:ilvl="0" w:tentative="0">
      <w:start w:val="1"/>
      <w:numFmt w:val="lowerRoman"/>
      <w:suff w:val="space"/>
      <w:lvlText w:val="%1)"/>
      <w:lvlJc w:val="left"/>
    </w:lvl>
  </w:abstractNum>
  <w:abstractNum w:abstractNumId="26">
    <w:nsid w:val="03D62ECE"/>
    <w:multiLevelType w:val="multilevel"/>
    <w:tmpl w:val="03D62ECE"/>
    <w:lvl w:ilvl="0" w:tentative="0">
      <w:start w:val="6"/>
      <w:numFmt w:val="decimal"/>
      <w:lvlText w:val="%1"/>
      <w:lvlJc w:val="left"/>
      <w:pPr>
        <w:ind w:left="725" w:hanging="420"/>
      </w:pPr>
      <w:rPr>
        <w:rFonts w:hint="default"/>
        <w:lang w:val="en-US" w:eastAsia="en-US" w:bidi="ar-SA"/>
      </w:rPr>
    </w:lvl>
    <w:lvl w:ilvl="1" w:tentative="0">
      <w:start w:val="1"/>
      <w:numFmt w:val="decimal"/>
      <w:lvlText w:val="%1.%2"/>
      <w:lvlJc w:val="left"/>
      <w:pPr>
        <w:ind w:left="725" w:hanging="420"/>
      </w:pPr>
      <w:rPr>
        <w:rFonts w:hint="default"/>
        <w:spacing w:val="0"/>
        <w:w w:val="100"/>
        <w:sz w:val="24"/>
        <w:szCs w:val="24"/>
        <w:lang w:val="en-US" w:eastAsia="en-US" w:bidi="ar-SA"/>
      </w:rPr>
    </w:lvl>
    <w:lvl w:ilvl="2" w:tentative="0">
      <w:start w:val="1"/>
      <w:numFmt w:val="decimal"/>
      <w:lvlText w:val="%3."/>
      <w:lvlJc w:val="left"/>
      <w:pPr>
        <w:ind w:left="1025"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3" w:tentative="0">
      <w:start w:val="0"/>
      <w:numFmt w:val="bullet"/>
      <w:lvlText w:val="•"/>
      <w:lvlJc w:val="left"/>
      <w:pPr>
        <w:ind w:left="3016" w:hanging="360"/>
      </w:pPr>
      <w:rPr>
        <w:rFonts w:hint="default"/>
        <w:lang w:val="en-US" w:eastAsia="en-US" w:bidi="ar-SA"/>
      </w:rPr>
    </w:lvl>
    <w:lvl w:ilvl="4" w:tentative="0">
      <w:start w:val="0"/>
      <w:numFmt w:val="bullet"/>
      <w:lvlText w:val="•"/>
      <w:lvlJc w:val="left"/>
      <w:pPr>
        <w:ind w:left="4015" w:hanging="360"/>
      </w:pPr>
      <w:rPr>
        <w:rFonts w:hint="default"/>
        <w:lang w:val="en-US" w:eastAsia="en-US" w:bidi="ar-SA"/>
      </w:rPr>
    </w:lvl>
    <w:lvl w:ilvl="5" w:tentative="0">
      <w:start w:val="0"/>
      <w:numFmt w:val="bullet"/>
      <w:lvlText w:val="•"/>
      <w:lvlJc w:val="left"/>
      <w:pPr>
        <w:ind w:left="5013" w:hanging="360"/>
      </w:pPr>
      <w:rPr>
        <w:rFonts w:hint="default"/>
        <w:lang w:val="en-US" w:eastAsia="en-US" w:bidi="ar-SA"/>
      </w:rPr>
    </w:lvl>
    <w:lvl w:ilvl="6" w:tentative="0">
      <w:start w:val="0"/>
      <w:numFmt w:val="bullet"/>
      <w:lvlText w:val="•"/>
      <w:lvlJc w:val="left"/>
      <w:pPr>
        <w:ind w:left="6012" w:hanging="360"/>
      </w:pPr>
      <w:rPr>
        <w:rFonts w:hint="default"/>
        <w:lang w:val="en-US" w:eastAsia="en-US" w:bidi="ar-SA"/>
      </w:rPr>
    </w:lvl>
    <w:lvl w:ilvl="7" w:tentative="0">
      <w:start w:val="0"/>
      <w:numFmt w:val="bullet"/>
      <w:lvlText w:val="•"/>
      <w:lvlJc w:val="left"/>
      <w:pPr>
        <w:ind w:left="7010" w:hanging="360"/>
      </w:pPr>
      <w:rPr>
        <w:rFonts w:hint="default"/>
        <w:lang w:val="en-US" w:eastAsia="en-US" w:bidi="ar-SA"/>
      </w:rPr>
    </w:lvl>
    <w:lvl w:ilvl="8" w:tentative="0">
      <w:start w:val="0"/>
      <w:numFmt w:val="bullet"/>
      <w:lvlText w:val="•"/>
      <w:lvlJc w:val="left"/>
      <w:pPr>
        <w:ind w:left="8009" w:hanging="360"/>
      </w:pPr>
      <w:rPr>
        <w:rFonts w:hint="default"/>
        <w:lang w:val="en-US" w:eastAsia="en-US" w:bidi="ar-SA"/>
      </w:rPr>
    </w:lvl>
  </w:abstractNum>
  <w:abstractNum w:abstractNumId="27">
    <w:nsid w:val="03FA9DC2"/>
    <w:multiLevelType w:val="singleLevel"/>
    <w:tmpl w:val="03FA9DC2"/>
    <w:lvl w:ilvl="0" w:tentative="0">
      <w:start w:val="1"/>
      <w:numFmt w:val="lowerLetter"/>
      <w:suff w:val="space"/>
      <w:lvlText w:val="%1)"/>
      <w:lvlJc w:val="left"/>
      <w:pPr>
        <w:ind w:left="300" w:leftChars="0" w:firstLine="0" w:firstLineChars="0"/>
      </w:pPr>
    </w:lvl>
  </w:abstractNum>
  <w:abstractNum w:abstractNumId="28">
    <w:nsid w:val="0B5DDC02"/>
    <w:multiLevelType w:val="singleLevel"/>
    <w:tmpl w:val="0B5DDC02"/>
    <w:lvl w:ilvl="0" w:tentative="0">
      <w:start w:val="1"/>
      <w:numFmt w:val="lowerRoman"/>
      <w:suff w:val="space"/>
      <w:lvlText w:val="%1)"/>
      <w:lvlJc w:val="left"/>
    </w:lvl>
  </w:abstractNum>
  <w:abstractNum w:abstractNumId="29">
    <w:nsid w:val="0BC1191D"/>
    <w:multiLevelType w:val="multilevel"/>
    <w:tmpl w:val="0BC1191D"/>
    <w:lvl w:ilvl="0" w:tentative="0">
      <w:start w:val="10"/>
      <w:numFmt w:val="decimal"/>
      <w:lvlText w:val="%1"/>
      <w:lvlJc w:val="left"/>
      <w:pPr>
        <w:ind w:left="420" w:hanging="420"/>
      </w:pPr>
      <w:rPr>
        <w:rFonts w:hint="default"/>
        <w:sz w:val="24"/>
      </w:rPr>
    </w:lvl>
    <w:lvl w:ilvl="1" w:tentative="0">
      <w:start w:val="1"/>
      <w:numFmt w:val="decimal"/>
      <w:lvlText w:val="%1.%2"/>
      <w:lvlJc w:val="left"/>
      <w:pPr>
        <w:ind w:left="420" w:hanging="420"/>
      </w:pPr>
      <w:rPr>
        <w:rFonts w:hint="default"/>
        <w:sz w:val="24"/>
      </w:rPr>
    </w:lvl>
    <w:lvl w:ilvl="2" w:tentative="0">
      <w:start w:val="1"/>
      <w:numFmt w:val="decimal"/>
      <w:lvlText w:val="%1.%2.%3"/>
      <w:lvlJc w:val="left"/>
      <w:pPr>
        <w:ind w:left="720" w:hanging="720"/>
      </w:pPr>
      <w:rPr>
        <w:rFonts w:hint="default"/>
        <w:sz w:val="24"/>
      </w:rPr>
    </w:lvl>
    <w:lvl w:ilvl="3" w:tentative="0">
      <w:start w:val="1"/>
      <w:numFmt w:val="decimal"/>
      <w:lvlText w:val="%1.%2.%3.%4"/>
      <w:lvlJc w:val="left"/>
      <w:pPr>
        <w:ind w:left="1080" w:hanging="1080"/>
      </w:pPr>
      <w:rPr>
        <w:rFonts w:hint="default"/>
        <w:sz w:val="24"/>
      </w:rPr>
    </w:lvl>
    <w:lvl w:ilvl="4" w:tentative="0">
      <w:start w:val="1"/>
      <w:numFmt w:val="decimal"/>
      <w:lvlText w:val="%1.%2.%3.%4.%5"/>
      <w:lvlJc w:val="left"/>
      <w:pPr>
        <w:ind w:left="1080" w:hanging="1080"/>
      </w:pPr>
      <w:rPr>
        <w:rFonts w:hint="default"/>
        <w:sz w:val="24"/>
      </w:rPr>
    </w:lvl>
    <w:lvl w:ilvl="5" w:tentative="0">
      <w:start w:val="1"/>
      <w:numFmt w:val="decimal"/>
      <w:lvlText w:val="%1.%2.%3.%4.%5.%6"/>
      <w:lvlJc w:val="left"/>
      <w:pPr>
        <w:ind w:left="1440" w:hanging="1440"/>
      </w:pPr>
      <w:rPr>
        <w:rFonts w:hint="default"/>
        <w:sz w:val="24"/>
      </w:rPr>
    </w:lvl>
    <w:lvl w:ilvl="6" w:tentative="0">
      <w:start w:val="1"/>
      <w:numFmt w:val="decimal"/>
      <w:lvlText w:val="%1.%2.%3.%4.%5.%6.%7"/>
      <w:lvlJc w:val="left"/>
      <w:pPr>
        <w:ind w:left="1440" w:hanging="1440"/>
      </w:pPr>
      <w:rPr>
        <w:rFonts w:hint="default"/>
        <w:sz w:val="24"/>
      </w:rPr>
    </w:lvl>
    <w:lvl w:ilvl="7" w:tentative="0">
      <w:start w:val="1"/>
      <w:numFmt w:val="decimal"/>
      <w:lvlText w:val="%1.%2.%3.%4.%5.%6.%7.%8"/>
      <w:lvlJc w:val="left"/>
      <w:pPr>
        <w:ind w:left="1800" w:hanging="1800"/>
      </w:pPr>
      <w:rPr>
        <w:rFonts w:hint="default"/>
        <w:sz w:val="24"/>
      </w:rPr>
    </w:lvl>
    <w:lvl w:ilvl="8" w:tentative="0">
      <w:start w:val="1"/>
      <w:numFmt w:val="decimal"/>
      <w:lvlText w:val="%1.%2.%3.%4.%5.%6.%7.%8.%9"/>
      <w:lvlJc w:val="left"/>
      <w:pPr>
        <w:ind w:left="2160" w:hanging="2160"/>
      </w:pPr>
      <w:rPr>
        <w:rFonts w:hint="default"/>
        <w:sz w:val="24"/>
      </w:rPr>
    </w:lvl>
  </w:abstractNum>
  <w:abstractNum w:abstractNumId="30">
    <w:nsid w:val="0F4A23CA"/>
    <w:multiLevelType w:val="multilevel"/>
    <w:tmpl w:val="0F4A23C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11404CC3"/>
    <w:multiLevelType w:val="singleLevel"/>
    <w:tmpl w:val="11404CC3"/>
    <w:lvl w:ilvl="0" w:tentative="0">
      <w:start w:val="1"/>
      <w:numFmt w:val="lowerRoman"/>
      <w:suff w:val="space"/>
      <w:lvlText w:val="%1)"/>
      <w:lvlJc w:val="left"/>
    </w:lvl>
  </w:abstractNum>
  <w:abstractNum w:abstractNumId="32">
    <w:nsid w:val="1339A947"/>
    <w:multiLevelType w:val="multilevel"/>
    <w:tmpl w:val="1339A947"/>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sz w:val="24"/>
        <w:szCs w:val="24"/>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3">
    <w:nsid w:val="15598E47"/>
    <w:multiLevelType w:val="singleLevel"/>
    <w:tmpl w:val="15598E47"/>
    <w:lvl w:ilvl="0" w:tentative="0">
      <w:start w:val="1"/>
      <w:numFmt w:val="lowerRoman"/>
      <w:suff w:val="space"/>
      <w:lvlText w:val="%1)"/>
      <w:lvlJc w:val="left"/>
    </w:lvl>
  </w:abstractNum>
  <w:abstractNum w:abstractNumId="34">
    <w:nsid w:val="174DF783"/>
    <w:multiLevelType w:val="singleLevel"/>
    <w:tmpl w:val="174DF783"/>
    <w:lvl w:ilvl="0" w:tentative="0">
      <w:start w:val="1"/>
      <w:numFmt w:val="lowerRoman"/>
      <w:suff w:val="space"/>
      <w:lvlText w:val="%1)"/>
      <w:lvlJc w:val="left"/>
    </w:lvl>
  </w:abstractNum>
  <w:abstractNum w:abstractNumId="35">
    <w:nsid w:val="2381D36B"/>
    <w:multiLevelType w:val="singleLevel"/>
    <w:tmpl w:val="2381D36B"/>
    <w:lvl w:ilvl="0" w:tentative="0">
      <w:start w:val="1"/>
      <w:numFmt w:val="lowerRoman"/>
      <w:suff w:val="space"/>
      <w:lvlText w:val="%1)"/>
      <w:lvlJc w:val="left"/>
    </w:lvl>
  </w:abstractNum>
  <w:abstractNum w:abstractNumId="36">
    <w:nsid w:val="25B654F3"/>
    <w:multiLevelType w:val="multilevel"/>
    <w:tmpl w:val="25B654F3"/>
    <w:lvl w:ilvl="0" w:tentative="0">
      <w:start w:val="7"/>
      <w:numFmt w:val="decimal"/>
      <w:lvlText w:val="%1"/>
      <w:lvlJc w:val="left"/>
      <w:pPr>
        <w:ind w:left="727" w:hanging="423"/>
      </w:pPr>
      <w:rPr>
        <w:rFonts w:hint="default"/>
        <w:lang w:val="en-US" w:eastAsia="en-US" w:bidi="ar-SA"/>
      </w:rPr>
    </w:lvl>
    <w:lvl w:ilvl="1" w:tentative="0">
      <w:start w:val="1"/>
      <w:numFmt w:val="decimal"/>
      <w:lvlText w:val="%1.%2"/>
      <w:lvlJc w:val="left"/>
      <w:pPr>
        <w:ind w:left="727" w:hanging="423"/>
      </w:pPr>
      <w:rPr>
        <w:rFonts w:hint="default" w:ascii="Times New Roman" w:hAnsi="Times New Roman" w:eastAsia="Times New Roman" w:cs="Times New Roman"/>
        <w:b/>
        <w:bCs/>
        <w:i w:val="0"/>
        <w:iCs w:val="0"/>
        <w:spacing w:val="0"/>
        <w:w w:val="100"/>
        <w:sz w:val="24"/>
        <w:szCs w:val="24"/>
        <w:lang w:val="en-US" w:eastAsia="en-US" w:bidi="ar-SA"/>
      </w:rPr>
    </w:lvl>
    <w:lvl w:ilvl="2" w:tentative="0">
      <w:start w:val="0"/>
      <w:numFmt w:val="bullet"/>
      <w:lvlText w:val="•"/>
      <w:lvlJc w:val="left"/>
      <w:pPr>
        <w:ind w:left="305" w:hanging="720"/>
      </w:pPr>
      <w:rPr>
        <w:rFonts w:hint="default" w:ascii="Times New Roman" w:hAnsi="Times New Roman" w:eastAsia="Times New Roman" w:cs="Times New Roman"/>
        <w:b w:val="0"/>
        <w:bCs w:val="0"/>
        <w:i w:val="0"/>
        <w:iCs w:val="0"/>
        <w:spacing w:val="0"/>
        <w:w w:val="100"/>
        <w:sz w:val="28"/>
        <w:szCs w:val="28"/>
        <w:lang w:val="en-US" w:eastAsia="en-US" w:bidi="ar-SA"/>
      </w:rPr>
    </w:lvl>
    <w:lvl w:ilvl="3" w:tentative="0">
      <w:start w:val="0"/>
      <w:numFmt w:val="bullet"/>
      <w:lvlText w:val="•"/>
      <w:lvlJc w:val="left"/>
      <w:pPr>
        <w:ind w:left="2783" w:hanging="720"/>
      </w:pPr>
      <w:rPr>
        <w:rFonts w:hint="default"/>
        <w:lang w:val="en-US" w:eastAsia="en-US" w:bidi="ar-SA"/>
      </w:rPr>
    </w:lvl>
    <w:lvl w:ilvl="4" w:tentative="0">
      <w:start w:val="0"/>
      <w:numFmt w:val="bullet"/>
      <w:lvlText w:val="•"/>
      <w:lvlJc w:val="left"/>
      <w:pPr>
        <w:ind w:left="3815" w:hanging="720"/>
      </w:pPr>
      <w:rPr>
        <w:rFonts w:hint="default"/>
        <w:lang w:val="en-US" w:eastAsia="en-US" w:bidi="ar-SA"/>
      </w:rPr>
    </w:lvl>
    <w:lvl w:ilvl="5" w:tentative="0">
      <w:start w:val="0"/>
      <w:numFmt w:val="bullet"/>
      <w:lvlText w:val="•"/>
      <w:lvlJc w:val="left"/>
      <w:pPr>
        <w:ind w:left="4847" w:hanging="720"/>
      </w:pPr>
      <w:rPr>
        <w:rFonts w:hint="default"/>
        <w:lang w:val="en-US" w:eastAsia="en-US" w:bidi="ar-SA"/>
      </w:rPr>
    </w:lvl>
    <w:lvl w:ilvl="6" w:tentative="0">
      <w:start w:val="0"/>
      <w:numFmt w:val="bullet"/>
      <w:lvlText w:val="•"/>
      <w:lvlJc w:val="left"/>
      <w:pPr>
        <w:ind w:left="5879" w:hanging="720"/>
      </w:pPr>
      <w:rPr>
        <w:rFonts w:hint="default"/>
        <w:lang w:val="en-US" w:eastAsia="en-US" w:bidi="ar-SA"/>
      </w:rPr>
    </w:lvl>
    <w:lvl w:ilvl="7" w:tentative="0">
      <w:start w:val="0"/>
      <w:numFmt w:val="bullet"/>
      <w:lvlText w:val="•"/>
      <w:lvlJc w:val="left"/>
      <w:pPr>
        <w:ind w:left="6910" w:hanging="720"/>
      </w:pPr>
      <w:rPr>
        <w:rFonts w:hint="default"/>
        <w:lang w:val="en-US" w:eastAsia="en-US" w:bidi="ar-SA"/>
      </w:rPr>
    </w:lvl>
    <w:lvl w:ilvl="8" w:tentative="0">
      <w:start w:val="0"/>
      <w:numFmt w:val="bullet"/>
      <w:lvlText w:val="•"/>
      <w:lvlJc w:val="left"/>
      <w:pPr>
        <w:ind w:left="7942" w:hanging="720"/>
      </w:pPr>
      <w:rPr>
        <w:rFonts w:hint="default"/>
        <w:lang w:val="en-US" w:eastAsia="en-US" w:bidi="ar-SA"/>
      </w:rPr>
    </w:lvl>
  </w:abstractNum>
  <w:abstractNum w:abstractNumId="37">
    <w:nsid w:val="27A80677"/>
    <w:multiLevelType w:val="singleLevel"/>
    <w:tmpl w:val="27A80677"/>
    <w:lvl w:ilvl="0" w:tentative="0">
      <w:start w:val="1"/>
      <w:numFmt w:val="lowerRoman"/>
      <w:suff w:val="space"/>
      <w:lvlText w:val="%1)"/>
      <w:lvlJc w:val="left"/>
    </w:lvl>
  </w:abstractNum>
  <w:abstractNum w:abstractNumId="38">
    <w:nsid w:val="29B4DCAF"/>
    <w:multiLevelType w:val="multilevel"/>
    <w:tmpl w:val="29B4DCAF"/>
    <w:lvl w:ilvl="0" w:tentative="0">
      <w:start w:val="1"/>
      <w:numFmt w:val="decimal"/>
      <w:lvlText w:val="%1."/>
      <w:lvlJc w:val="left"/>
      <w:pPr>
        <w:tabs>
          <w:tab w:val="left" w:pos="720"/>
        </w:tabs>
        <w:ind w:left="720" w:hanging="360"/>
      </w:pPr>
      <w:rPr>
        <w:sz w:val="24"/>
        <w:szCs w:val="24"/>
      </w:rPr>
    </w:lvl>
    <w:lvl w:ilvl="1" w:tentative="0">
      <w:start w:val="1"/>
      <w:numFmt w:val="bullet"/>
      <w:lvlText w:val=""/>
      <w:lvlJc w:val="left"/>
      <w:pPr>
        <w:ind w:left="720" w:hanging="360"/>
      </w:pPr>
      <w:rPr>
        <w:rFonts w:hint="default" w:ascii="Symbol" w:hAnsi="Symbol"/>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9">
    <w:nsid w:val="2A5BA4A5"/>
    <w:multiLevelType w:val="singleLevel"/>
    <w:tmpl w:val="2A5BA4A5"/>
    <w:lvl w:ilvl="0" w:tentative="0">
      <w:start w:val="1"/>
      <w:numFmt w:val="lowerRoman"/>
      <w:suff w:val="space"/>
      <w:lvlText w:val="%1)"/>
      <w:lvlJc w:val="left"/>
    </w:lvl>
  </w:abstractNum>
  <w:abstractNum w:abstractNumId="40">
    <w:nsid w:val="36145130"/>
    <w:multiLevelType w:val="singleLevel"/>
    <w:tmpl w:val="36145130"/>
    <w:lvl w:ilvl="0" w:tentative="0">
      <w:start w:val="1"/>
      <w:numFmt w:val="lowerRoman"/>
      <w:suff w:val="space"/>
      <w:lvlText w:val="%1)"/>
      <w:lvlJc w:val="left"/>
    </w:lvl>
  </w:abstractNum>
  <w:abstractNum w:abstractNumId="41">
    <w:nsid w:val="363256A3"/>
    <w:multiLevelType w:val="singleLevel"/>
    <w:tmpl w:val="363256A3"/>
    <w:lvl w:ilvl="0" w:tentative="0">
      <w:start w:val="1"/>
      <w:numFmt w:val="lowerRoman"/>
      <w:suff w:val="space"/>
      <w:lvlText w:val="%1)"/>
      <w:lvlJc w:val="left"/>
    </w:lvl>
  </w:abstractNum>
  <w:abstractNum w:abstractNumId="42">
    <w:nsid w:val="41716100"/>
    <w:multiLevelType w:val="singleLevel"/>
    <w:tmpl w:val="41716100"/>
    <w:lvl w:ilvl="0" w:tentative="0">
      <w:start w:val="1"/>
      <w:numFmt w:val="lowerRoman"/>
      <w:suff w:val="space"/>
      <w:lvlText w:val="%1)"/>
      <w:lvlJc w:val="left"/>
    </w:lvl>
  </w:abstractNum>
  <w:abstractNum w:abstractNumId="43">
    <w:nsid w:val="43812145"/>
    <w:multiLevelType w:val="singleLevel"/>
    <w:tmpl w:val="43812145"/>
    <w:lvl w:ilvl="0" w:tentative="0">
      <w:start w:val="1"/>
      <w:numFmt w:val="lowerRoman"/>
      <w:suff w:val="space"/>
      <w:lvlText w:val="%1)"/>
      <w:lvlJc w:val="left"/>
    </w:lvl>
  </w:abstractNum>
  <w:abstractNum w:abstractNumId="44">
    <w:nsid w:val="4962C0B1"/>
    <w:multiLevelType w:val="singleLevel"/>
    <w:tmpl w:val="4962C0B1"/>
    <w:lvl w:ilvl="0" w:tentative="0">
      <w:start w:val="1"/>
      <w:numFmt w:val="lowerRoman"/>
      <w:suff w:val="space"/>
      <w:lvlText w:val="%1)"/>
      <w:lvlJc w:val="left"/>
    </w:lvl>
  </w:abstractNum>
  <w:abstractNum w:abstractNumId="45">
    <w:nsid w:val="50E15BF7"/>
    <w:multiLevelType w:val="singleLevel"/>
    <w:tmpl w:val="50E15BF7"/>
    <w:lvl w:ilvl="0" w:tentative="0">
      <w:start w:val="1"/>
      <w:numFmt w:val="lowerRoman"/>
      <w:suff w:val="space"/>
      <w:lvlText w:val="%1)"/>
      <w:lvlJc w:val="left"/>
    </w:lvl>
  </w:abstractNum>
  <w:abstractNum w:abstractNumId="46">
    <w:nsid w:val="577133E0"/>
    <w:multiLevelType w:val="singleLevel"/>
    <w:tmpl w:val="577133E0"/>
    <w:lvl w:ilvl="0" w:tentative="0">
      <w:start w:val="1"/>
      <w:numFmt w:val="decimal"/>
      <w:suff w:val="space"/>
      <w:lvlText w:val="%1)"/>
      <w:lvlJc w:val="left"/>
    </w:lvl>
  </w:abstractNum>
  <w:abstractNum w:abstractNumId="47">
    <w:nsid w:val="59ADCABA"/>
    <w:multiLevelType w:val="multilevel"/>
    <w:tmpl w:val="59ADCABA"/>
    <w:lvl w:ilvl="0" w:tentative="0">
      <w:start w:val="3"/>
      <w:numFmt w:val="decimal"/>
      <w:lvlText w:val="%1"/>
      <w:lvlJc w:val="left"/>
      <w:pPr>
        <w:ind w:left="725" w:hanging="420"/>
      </w:pPr>
      <w:rPr>
        <w:rFonts w:hint="default"/>
        <w:lang w:val="en-US" w:eastAsia="en-US" w:bidi="ar-SA"/>
      </w:rPr>
    </w:lvl>
    <w:lvl w:ilvl="1" w:tentative="0">
      <w:start w:val="1"/>
      <w:numFmt w:val="decimal"/>
      <w:lvlText w:val="%1.%2"/>
      <w:lvlJc w:val="left"/>
      <w:pPr>
        <w:ind w:left="725" w:hanging="420"/>
      </w:pPr>
      <w:rPr>
        <w:rFonts w:hint="default" w:ascii="Times New Roman" w:hAnsi="Times New Roman" w:eastAsia="Times New Roman" w:cs="Times New Roman"/>
        <w:b/>
        <w:bCs/>
        <w:i w:val="0"/>
        <w:iCs w:val="0"/>
        <w:spacing w:val="0"/>
        <w:w w:val="100"/>
        <w:sz w:val="24"/>
        <w:szCs w:val="24"/>
        <w:lang w:val="en-US" w:eastAsia="en-US" w:bidi="ar-SA"/>
      </w:rPr>
    </w:lvl>
    <w:lvl w:ilvl="2" w:tentative="0">
      <w:start w:val="1"/>
      <w:numFmt w:val="decimal"/>
      <w:lvlText w:val="%1.%2.%3"/>
      <w:lvlJc w:val="left"/>
      <w:pPr>
        <w:ind w:left="936" w:hanging="632"/>
      </w:pPr>
      <w:rPr>
        <w:rFonts w:hint="default" w:ascii="Times New Roman" w:hAnsi="Times New Roman" w:eastAsia="Times New Roman" w:cs="Times New Roman"/>
        <w:b/>
        <w:bCs/>
        <w:i w:val="0"/>
        <w:iCs w:val="0"/>
        <w:spacing w:val="-3"/>
        <w:w w:val="100"/>
        <w:sz w:val="28"/>
        <w:szCs w:val="28"/>
        <w:lang w:val="en-US" w:eastAsia="en-US" w:bidi="ar-SA"/>
      </w:rPr>
    </w:lvl>
    <w:lvl w:ilvl="3" w:tentative="0">
      <w:start w:val="0"/>
      <w:numFmt w:val="bullet"/>
      <w:lvlText w:val="•"/>
      <w:lvlJc w:val="left"/>
      <w:pPr>
        <w:ind w:left="1173" w:hanging="632"/>
      </w:pPr>
      <w:rPr>
        <w:rFonts w:hint="default"/>
        <w:lang w:val="en-US" w:eastAsia="en-US" w:bidi="ar-SA"/>
      </w:rPr>
    </w:lvl>
    <w:lvl w:ilvl="4" w:tentative="0">
      <w:start w:val="0"/>
      <w:numFmt w:val="bullet"/>
      <w:lvlText w:val="•"/>
      <w:lvlJc w:val="left"/>
      <w:pPr>
        <w:ind w:left="1327" w:hanging="632"/>
      </w:pPr>
      <w:rPr>
        <w:rFonts w:hint="default"/>
        <w:lang w:val="en-US" w:eastAsia="en-US" w:bidi="ar-SA"/>
      </w:rPr>
    </w:lvl>
    <w:lvl w:ilvl="5" w:tentative="0">
      <w:start w:val="0"/>
      <w:numFmt w:val="bullet"/>
      <w:lvlText w:val="•"/>
      <w:lvlJc w:val="left"/>
      <w:pPr>
        <w:ind w:left="1481" w:hanging="632"/>
      </w:pPr>
      <w:rPr>
        <w:rFonts w:hint="default"/>
        <w:lang w:val="en-US" w:eastAsia="en-US" w:bidi="ar-SA"/>
      </w:rPr>
    </w:lvl>
    <w:lvl w:ilvl="6" w:tentative="0">
      <w:start w:val="0"/>
      <w:numFmt w:val="bullet"/>
      <w:lvlText w:val="•"/>
      <w:lvlJc w:val="left"/>
      <w:pPr>
        <w:ind w:left="1635" w:hanging="632"/>
      </w:pPr>
      <w:rPr>
        <w:rFonts w:hint="default"/>
        <w:lang w:val="en-US" w:eastAsia="en-US" w:bidi="ar-SA"/>
      </w:rPr>
    </w:lvl>
    <w:lvl w:ilvl="7" w:tentative="0">
      <w:start w:val="0"/>
      <w:numFmt w:val="bullet"/>
      <w:lvlText w:val="•"/>
      <w:lvlJc w:val="left"/>
      <w:pPr>
        <w:ind w:left="1789" w:hanging="632"/>
      </w:pPr>
      <w:rPr>
        <w:rFonts w:hint="default"/>
        <w:lang w:val="en-US" w:eastAsia="en-US" w:bidi="ar-SA"/>
      </w:rPr>
    </w:lvl>
    <w:lvl w:ilvl="8" w:tentative="0">
      <w:start w:val="0"/>
      <w:numFmt w:val="bullet"/>
      <w:lvlText w:val="•"/>
      <w:lvlJc w:val="left"/>
      <w:pPr>
        <w:ind w:left="1943" w:hanging="632"/>
      </w:pPr>
      <w:rPr>
        <w:rFonts w:hint="default"/>
        <w:lang w:val="en-US" w:eastAsia="en-US" w:bidi="ar-SA"/>
      </w:rPr>
    </w:lvl>
  </w:abstractNum>
  <w:abstractNum w:abstractNumId="48">
    <w:nsid w:val="5F406C04"/>
    <w:multiLevelType w:val="multilevel"/>
    <w:tmpl w:val="5F406C0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9">
    <w:nsid w:val="609B481D"/>
    <w:multiLevelType w:val="singleLevel"/>
    <w:tmpl w:val="609B481D"/>
    <w:lvl w:ilvl="0" w:tentative="0">
      <w:start w:val="1"/>
      <w:numFmt w:val="lowerRoman"/>
      <w:suff w:val="space"/>
      <w:lvlText w:val="%1)"/>
      <w:lvlJc w:val="left"/>
      <w:pPr>
        <w:ind w:left="360" w:leftChars="0" w:firstLine="0" w:firstLineChars="0"/>
      </w:pPr>
    </w:lvl>
  </w:abstractNum>
  <w:abstractNum w:abstractNumId="50">
    <w:nsid w:val="62E68EED"/>
    <w:multiLevelType w:val="multilevel"/>
    <w:tmpl w:val="62E68E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6B20D51B"/>
    <w:multiLevelType w:val="singleLevel"/>
    <w:tmpl w:val="6B20D51B"/>
    <w:lvl w:ilvl="0" w:tentative="0">
      <w:start w:val="1"/>
      <w:numFmt w:val="lowerRoman"/>
      <w:suff w:val="space"/>
      <w:lvlText w:val="%1)"/>
      <w:lvlJc w:val="left"/>
    </w:lvl>
  </w:abstractNum>
  <w:abstractNum w:abstractNumId="52">
    <w:nsid w:val="6B85B7B1"/>
    <w:multiLevelType w:val="singleLevel"/>
    <w:tmpl w:val="6B85B7B1"/>
    <w:lvl w:ilvl="0" w:tentative="0">
      <w:start w:val="1"/>
      <w:numFmt w:val="lowerRoman"/>
      <w:suff w:val="space"/>
      <w:lvlText w:val="%1)"/>
      <w:lvlJc w:val="left"/>
    </w:lvl>
  </w:abstractNum>
  <w:abstractNum w:abstractNumId="53">
    <w:nsid w:val="729A510C"/>
    <w:multiLevelType w:val="multilevel"/>
    <w:tmpl w:val="729A510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4">
    <w:nsid w:val="733C0D7E"/>
    <w:multiLevelType w:val="multilevel"/>
    <w:tmpl w:val="733C0D7E"/>
    <w:lvl w:ilvl="0" w:tentative="0">
      <w:start w:val="1"/>
      <w:numFmt w:val="bullet"/>
      <w:lvlText w:val=""/>
      <w:lvlJc w:val="left"/>
      <w:pPr>
        <w:tabs>
          <w:tab w:val="left" w:pos="720"/>
        </w:tabs>
        <w:ind w:left="720" w:hanging="360"/>
      </w:pPr>
      <w:rPr>
        <w:rFonts w:hint="default" w:ascii="Symbol" w:hAnsi="Symbol"/>
        <w:sz w:val="24"/>
        <w:szCs w:val="24"/>
      </w:rPr>
    </w:lvl>
    <w:lvl w:ilvl="1" w:tentative="0">
      <w:start w:val="1"/>
      <w:numFmt w:val="bullet"/>
      <w:lvlText w:val=""/>
      <w:lvlJc w:val="left"/>
      <w:pPr>
        <w:ind w:left="720" w:hanging="360"/>
      </w:pPr>
      <w:rPr>
        <w:rFonts w:hint="default" w:ascii="Symbol" w:hAnsi="Symbol"/>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32"/>
  </w:num>
  <w:num w:numId="2">
    <w:abstractNumId w:val="53"/>
  </w:num>
  <w:num w:numId="3">
    <w:abstractNumId w:val="10"/>
  </w:num>
  <w:num w:numId="4">
    <w:abstractNumId w:val="9"/>
  </w:num>
  <w:num w:numId="5">
    <w:abstractNumId w:val="21"/>
  </w:num>
  <w:num w:numId="6">
    <w:abstractNumId w:val="19"/>
  </w:num>
  <w:num w:numId="7">
    <w:abstractNumId w:val="39"/>
  </w:num>
  <w:num w:numId="8">
    <w:abstractNumId w:val="7"/>
  </w:num>
  <w:num w:numId="9">
    <w:abstractNumId w:val="25"/>
  </w:num>
  <w:num w:numId="10">
    <w:abstractNumId w:val="18"/>
  </w:num>
  <w:num w:numId="11">
    <w:abstractNumId w:val="34"/>
  </w:num>
  <w:num w:numId="12">
    <w:abstractNumId w:val="48"/>
  </w:num>
  <w:num w:numId="13">
    <w:abstractNumId w:val="52"/>
  </w:num>
  <w:num w:numId="14">
    <w:abstractNumId w:val="14"/>
  </w:num>
  <w:num w:numId="15">
    <w:abstractNumId w:val="47"/>
  </w:num>
  <w:num w:numId="16">
    <w:abstractNumId w:val="38"/>
  </w:num>
  <w:num w:numId="17">
    <w:abstractNumId w:val="5"/>
  </w:num>
  <w:num w:numId="18">
    <w:abstractNumId w:val="22"/>
  </w:num>
  <w:num w:numId="19">
    <w:abstractNumId w:val="51"/>
  </w:num>
  <w:num w:numId="20">
    <w:abstractNumId w:val="17"/>
  </w:num>
  <w:num w:numId="21">
    <w:abstractNumId w:val="1"/>
  </w:num>
  <w:num w:numId="22">
    <w:abstractNumId w:val="2"/>
  </w:num>
  <w:num w:numId="23">
    <w:abstractNumId w:val="30"/>
  </w:num>
  <w:num w:numId="24">
    <w:abstractNumId w:val="45"/>
  </w:num>
  <w:num w:numId="25">
    <w:abstractNumId w:val="37"/>
  </w:num>
  <w:num w:numId="26">
    <w:abstractNumId w:val="11"/>
  </w:num>
  <w:num w:numId="27">
    <w:abstractNumId w:val="0"/>
  </w:num>
  <w:num w:numId="28">
    <w:abstractNumId w:val="41"/>
  </w:num>
  <w:num w:numId="29">
    <w:abstractNumId w:val="23"/>
  </w:num>
  <w:num w:numId="30">
    <w:abstractNumId w:val="42"/>
  </w:num>
  <w:num w:numId="31">
    <w:abstractNumId w:val="31"/>
  </w:num>
  <w:num w:numId="32">
    <w:abstractNumId w:val="50"/>
  </w:num>
  <w:num w:numId="33">
    <w:abstractNumId w:val="43"/>
  </w:num>
  <w:num w:numId="34">
    <w:abstractNumId w:val="16"/>
  </w:num>
  <w:num w:numId="35">
    <w:abstractNumId w:val="15"/>
  </w:num>
  <w:num w:numId="36">
    <w:abstractNumId w:val="35"/>
  </w:num>
  <w:num w:numId="37">
    <w:abstractNumId w:val="20"/>
  </w:num>
  <w:num w:numId="38">
    <w:abstractNumId w:val="46"/>
  </w:num>
  <w:num w:numId="39">
    <w:abstractNumId w:val="27"/>
  </w:num>
  <w:num w:numId="40">
    <w:abstractNumId w:val="13"/>
  </w:num>
  <w:num w:numId="41">
    <w:abstractNumId w:val="6"/>
  </w:num>
  <w:num w:numId="42">
    <w:abstractNumId w:val="3"/>
  </w:num>
  <w:num w:numId="43">
    <w:abstractNumId w:val="12"/>
  </w:num>
  <w:num w:numId="44">
    <w:abstractNumId w:val="4"/>
  </w:num>
  <w:num w:numId="45">
    <w:abstractNumId w:val="8"/>
  </w:num>
  <w:num w:numId="46">
    <w:abstractNumId w:val="44"/>
  </w:num>
  <w:num w:numId="47">
    <w:abstractNumId w:val="26"/>
  </w:num>
  <w:num w:numId="48">
    <w:abstractNumId w:val="40"/>
  </w:num>
  <w:num w:numId="49">
    <w:abstractNumId w:val="33"/>
  </w:num>
  <w:num w:numId="50">
    <w:abstractNumId w:val="49"/>
  </w:num>
  <w:num w:numId="51">
    <w:abstractNumId w:val="28"/>
  </w:num>
  <w:num w:numId="52">
    <w:abstractNumId w:val="24"/>
  </w:num>
  <w:num w:numId="53">
    <w:abstractNumId w:val="36"/>
  </w:num>
  <w:num w:numId="54">
    <w:abstractNumId w:val="54"/>
  </w:num>
  <w:num w:numId="5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5"/>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4D31"/>
    <w:rsid w:val="000014B7"/>
    <w:rsid w:val="00024F24"/>
    <w:rsid w:val="0003648B"/>
    <w:rsid w:val="000449C5"/>
    <w:rsid w:val="00086C07"/>
    <w:rsid w:val="000A6F6C"/>
    <w:rsid w:val="000E0BCC"/>
    <w:rsid w:val="000E51C1"/>
    <w:rsid w:val="00134AF3"/>
    <w:rsid w:val="001C17E1"/>
    <w:rsid w:val="001D5D7D"/>
    <w:rsid w:val="002169DA"/>
    <w:rsid w:val="00222731"/>
    <w:rsid w:val="00244840"/>
    <w:rsid w:val="00264C2F"/>
    <w:rsid w:val="00282B9B"/>
    <w:rsid w:val="002A3ECA"/>
    <w:rsid w:val="002A5DB2"/>
    <w:rsid w:val="002A6089"/>
    <w:rsid w:val="002B2062"/>
    <w:rsid w:val="00322055"/>
    <w:rsid w:val="00383256"/>
    <w:rsid w:val="00396E5B"/>
    <w:rsid w:val="003B186F"/>
    <w:rsid w:val="003B2EE9"/>
    <w:rsid w:val="004322CA"/>
    <w:rsid w:val="00467305"/>
    <w:rsid w:val="0048769E"/>
    <w:rsid w:val="005119ED"/>
    <w:rsid w:val="005736D5"/>
    <w:rsid w:val="00574E33"/>
    <w:rsid w:val="00582C59"/>
    <w:rsid w:val="005E7AA5"/>
    <w:rsid w:val="005E7F93"/>
    <w:rsid w:val="006B29E6"/>
    <w:rsid w:val="00706C58"/>
    <w:rsid w:val="007B427B"/>
    <w:rsid w:val="007C1EEF"/>
    <w:rsid w:val="007D0467"/>
    <w:rsid w:val="007D36FB"/>
    <w:rsid w:val="008201E9"/>
    <w:rsid w:val="00881305"/>
    <w:rsid w:val="00893408"/>
    <w:rsid w:val="008B2DDB"/>
    <w:rsid w:val="0091785C"/>
    <w:rsid w:val="009328E4"/>
    <w:rsid w:val="00941308"/>
    <w:rsid w:val="009636BB"/>
    <w:rsid w:val="00964D31"/>
    <w:rsid w:val="00A13039"/>
    <w:rsid w:val="00A24852"/>
    <w:rsid w:val="00A66AEA"/>
    <w:rsid w:val="00A81360"/>
    <w:rsid w:val="00AB6537"/>
    <w:rsid w:val="00AC1EA6"/>
    <w:rsid w:val="00B42CEC"/>
    <w:rsid w:val="00B43C43"/>
    <w:rsid w:val="00B86BF4"/>
    <w:rsid w:val="00B87F4D"/>
    <w:rsid w:val="00BB6DF3"/>
    <w:rsid w:val="00BD3F79"/>
    <w:rsid w:val="00BD7B44"/>
    <w:rsid w:val="00C55EB7"/>
    <w:rsid w:val="00CA30E3"/>
    <w:rsid w:val="00CC5AE3"/>
    <w:rsid w:val="00D1115E"/>
    <w:rsid w:val="00D326D2"/>
    <w:rsid w:val="00E059F3"/>
    <w:rsid w:val="00E31755"/>
    <w:rsid w:val="00E34106"/>
    <w:rsid w:val="00E63A1E"/>
    <w:rsid w:val="00E663C1"/>
    <w:rsid w:val="00E75A8A"/>
    <w:rsid w:val="00E90D00"/>
    <w:rsid w:val="00ED4EBB"/>
    <w:rsid w:val="00F6762A"/>
    <w:rsid w:val="00F97033"/>
    <w:rsid w:val="00FA7DC7"/>
    <w:rsid w:val="00FE63A7"/>
    <w:rsid w:val="00FF376B"/>
    <w:rsid w:val="0C4A6A08"/>
    <w:rsid w:val="1282031F"/>
    <w:rsid w:val="13EA5020"/>
    <w:rsid w:val="182D2C6B"/>
    <w:rsid w:val="1FE82C60"/>
    <w:rsid w:val="24BF4FB5"/>
    <w:rsid w:val="2D0A274A"/>
    <w:rsid w:val="3A6E617D"/>
    <w:rsid w:val="3D0E2267"/>
    <w:rsid w:val="4A6E6B73"/>
    <w:rsid w:val="4AFC1D2F"/>
    <w:rsid w:val="4BC334DE"/>
    <w:rsid w:val="4E1A2A86"/>
    <w:rsid w:val="5D5C1BAA"/>
    <w:rsid w:val="5E495B40"/>
    <w:rsid w:val="68A869C0"/>
    <w:rsid w:val="700969E8"/>
    <w:rsid w:val="70D477B2"/>
    <w:rsid w:val="73897499"/>
    <w:rsid w:val="74C352B7"/>
    <w:rsid w:val="7D6100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61"/>
      <w:ind w:left="425"/>
      <w:jc w:val="center"/>
      <w:outlineLvl w:val="0"/>
    </w:pPr>
    <w:rPr>
      <w:b/>
      <w:bCs/>
      <w:sz w:val="40"/>
      <w:szCs w:val="40"/>
    </w:rPr>
  </w:style>
  <w:style w:type="paragraph" w:styleId="3">
    <w:name w:val="heading 2"/>
    <w:basedOn w:val="1"/>
    <w:qFormat/>
    <w:uiPriority w:val="1"/>
    <w:pPr>
      <w:spacing w:before="60"/>
      <w:ind w:left="305"/>
      <w:outlineLvl w:val="1"/>
    </w:pPr>
    <w:rPr>
      <w:b/>
      <w:bCs/>
      <w:sz w:val="28"/>
      <w:szCs w:val="28"/>
    </w:rPr>
  </w:style>
  <w:style w:type="paragraph" w:styleId="4">
    <w:name w:val="heading 3"/>
    <w:basedOn w:val="1"/>
    <w:qFormat/>
    <w:uiPriority w:val="1"/>
    <w:pPr>
      <w:ind w:left="724"/>
      <w:outlineLvl w:val="2"/>
    </w:pPr>
    <w:rPr>
      <w:b/>
      <w:bCs/>
      <w:sz w:val="28"/>
      <w:szCs w:val="28"/>
    </w:rPr>
  </w:style>
  <w:style w:type="character" w:default="1" w:styleId="5">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ody Text"/>
    <w:basedOn w:val="1"/>
    <w:qFormat/>
    <w:uiPriority w:val="1"/>
    <w:rPr>
      <w:b/>
      <w:bCs/>
      <w:sz w:val="24"/>
      <w:szCs w:val="24"/>
    </w:rPr>
  </w:style>
  <w:style w:type="character" w:styleId="8">
    <w:name w:val="Emphasis"/>
    <w:basedOn w:val="5"/>
    <w:qFormat/>
    <w:uiPriority w:val="0"/>
    <w:rPr>
      <w:i/>
      <w:iCs/>
    </w:rPr>
  </w:style>
  <w:style w:type="paragraph" w:styleId="9">
    <w:name w:val="footer"/>
    <w:basedOn w:val="1"/>
    <w:link w:val="18"/>
    <w:qFormat/>
    <w:uiPriority w:val="99"/>
    <w:pPr>
      <w:tabs>
        <w:tab w:val="center" w:pos="4513"/>
        <w:tab w:val="right" w:pos="9026"/>
      </w:tabs>
    </w:pPr>
  </w:style>
  <w:style w:type="paragraph" w:styleId="10">
    <w:name w:val="header"/>
    <w:basedOn w:val="1"/>
    <w:link w:val="17"/>
    <w:qFormat/>
    <w:uiPriority w:val="0"/>
    <w:pPr>
      <w:tabs>
        <w:tab w:val="center" w:pos="4513"/>
        <w:tab w:val="right" w:pos="9026"/>
      </w:tabs>
    </w:pPr>
  </w:style>
  <w:style w:type="character" w:styleId="11">
    <w:name w:val="Hyperlink"/>
    <w:basedOn w:val="5"/>
    <w:qFormat/>
    <w:uiPriority w:val="0"/>
    <w:rPr>
      <w:color w:val="0000FF"/>
      <w:u w:val="single"/>
    </w:rPr>
  </w:style>
  <w:style w:type="paragraph" w:styleId="12">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3">
    <w:name w:val="Strong"/>
    <w:basedOn w:val="5"/>
    <w:qFormat/>
    <w:uiPriority w:val="22"/>
    <w:rPr>
      <w:b/>
      <w:bCs/>
    </w:rPr>
  </w:style>
  <w:style w:type="table" w:customStyle="1" w:styleId="14">
    <w:name w:val="Table Normal1"/>
    <w:semiHidden/>
    <w:unhideWhenUsed/>
    <w:qFormat/>
    <w:uiPriority w:val="2"/>
    <w:tblPr>
      <w:tblCellMar>
        <w:top w:w="0" w:type="dxa"/>
        <w:left w:w="0" w:type="dxa"/>
        <w:bottom w:w="0" w:type="dxa"/>
        <w:right w:w="0" w:type="dxa"/>
      </w:tblCellMar>
    </w:tblPr>
  </w:style>
  <w:style w:type="paragraph" w:styleId="15">
    <w:name w:val="List Paragraph"/>
    <w:basedOn w:val="1"/>
    <w:qFormat/>
    <w:uiPriority w:val="1"/>
    <w:pPr>
      <w:ind w:left="724" w:hanging="419"/>
    </w:pPr>
  </w:style>
  <w:style w:type="paragraph" w:customStyle="1" w:styleId="16">
    <w:name w:val="Table Paragraph"/>
    <w:basedOn w:val="1"/>
    <w:qFormat/>
    <w:uiPriority w:val="1"/>
    <w:pPr>
      <w:spacing w:before="27"/>
    </w:pPr>
  </w:style>
  <w:style w:type="character" w:customStyle="1" w:styleId="17">
    <w:name w:val="Header Char"/>
    <w:basedOn w:val="5"/>
    <w:link w:val="10"/>
    <w:qFormat/>
    <w:uiPriority w:val="0"/>
    <w:rPr>
      <w:rFonts w:eastAsia="Times New Roman"/>
      <w:sz w:val="22"/>
      <w:szCs w:val="22"/>
      <w:lang w:val="en-US" w:eastAsia="en-US"/>
    </w:rPr>
  </w:style>
  <w:style w:type="character" w:customStyle="1" w:styleId="18">
    <w:name w:val="Footer Char"/>
    <w:basedOn w:val="5"/>
    <w:link w:val="9"/>
    <w:qFormat/>
    <w:uiPriority w:val="99"/>
    <w:rPr>
      <w:rFonts w:eastAsia="Times New Roman"/>
      <w:sz w:val="22"/>
      <w:szCs w:val="22"/>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41</Pages>
  <Words>3440</Words>
  <Characters>19608</Characters>
  <Lines>163</Lines>
  <Paragraphs>46</Paragraphs>
  <TotalTime>704</TotalTime>
  <ScaleCrop>false</ScaleCrop>
  <LinksUpToDate>false</LinksUpToDate>
  <CharactersWithSpaces>23002</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2024-02-26T12:22:00Z</dcterms:created>
  <dc:creator>Utsav Chakraborty</dc:creator>
  <cp:lastModifiedBy>UTSAV CHAKRABORTY</cp:lastModifiedBy>
  <cp:lastPrinted>2024-02-26T12:50:00Z</cp:lastPrinted>
  <dcterms:modified xsi:type="dcterms:W3CDTF">2024-06-15T05:22:53Z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2024-02-22T00:00:00Z</vt:filetime>
  </property>
  <property fmtid="{D5CDD505-2E9C-101B-9397-08002B2CF9AE}" pid="3" name="Producer">
    <vt:lpwstr>iLovePDF</vt:lpwstr>
  </property>
  <property fmtid="{D5CDD505-2E9C-101B-9397-08002B2CF9AE}" pid="4" name="KSOProductBuildVer">
    <vt:lpwstr>1033-12.2.0.17119</vt:lpwstr>
  </property>
  <property fmtid="{D5CDD505-2E9C-101B-9397-08002B2CF9AE}" pid="5" name="ICV">
    <vt:lpwstr>CEE2ECFE737F413FA0B1C7390BA005FE_13</vt:lpwstr>
  </property>
</Properties>
</file>